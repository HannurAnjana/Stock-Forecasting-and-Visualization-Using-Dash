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14"/>
          <w:szCs w:val="14"/>
        </w:rPr>
      </w:pP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 xml:space="preserve">     </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rtl w:val="0"/>
        </w:rPr>
        <w:t xml:space="preserve">   </w:t>
      </w:r>
      <w:r>
        <w:rPr>
          <w:rFonts w:ascii="Times New Roman" w:hAnsi="Times New Roman" w:eastAsia="Times New Roman" w:cs="Times New Roman"/>
          <w:b/>
          <w:sz w:val="14"/>
          <w:szCs w:val="14"/>
          <w:rtl w:val="0"/>
        </w:rPr>
        <w:t>LEAP ACADEMY</w:t>
      </w:r>
    </w:p>
    <w:p>
      <w:pPr>
        <w:rPr>
          <w:rFonts w:ascii="Times New Roman" w:hAnsi="Times New Roman" w:eastAsia="Times New Roman" w:cs="Times New Roman"/>
          <w:sz w:val="20"/>
          <w:szCs w:val="20"/>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jc w:val="left"/>
        <w:rPr>
          <w:rFonts w:ascii="Times New Roman" w:hAnsi="Times New Roman" w:eastAsia="Times New Roman" w:cs="Times New Roman"/>
        </w:rPr>
      </w:pP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PROJECT REPORT</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ON</w:t>
      </w:r>
    </w:p>
    <w:p>
      <w:pPr>
        <w:jc w:val="center"/>
        <w:rPr>
          <w:rFonts w:ascii="Times New Roman" w:hAnsi="Times New Roman" w:eastAsia="Times New Roman" w:cs="Times New Roman"/>
          <w:b/>
          <w:color w:val="CC0000"/>
          <w:sz w:val="34"/>
          <w:szCs w:val="34"/>
        </w:rPr>
      </w:pPr>
      <w:r>
        <w:rPr>
          <w:rFonts w:ascii="Times New Roman" w:hAnsi="Times New Roman" w:eastAsia="Times New Roman" w:cs="Times New Roman"/>
          <w:sz w:val="40"/>
          <w:szCs w:val="40"/>
          <w:rtl w:val="0"/>
        </w:rPr>
        <w:t xml:space="preserve">    </w:t>
      </w:r>
      <w:r>
        <w:rPr>
          <w:rFonts w:ascii="Times New Roman" w:hAnsi="Times New Roman" w:eastAsia="Times New Roman" w:cs="Times New Roman"/>
          <w:b/>
          <w:sz w:val="40"/>
          <w:szCs w:val="40"/>
          <w:rtl w:val="0"/>
        </w:rPr>
        <w:t xml:space="preserve"> </w:t>
      </w:r>
      <w:r>
        <w:rPr>
          <w:rFonts w:ascii="Times New Roman" w:hAnsi="Times New Roman" w:eastAsia="Times New Roman" w:cs="Times New Roman"/>
          <w:b/>
          <w:color w:val="CC0000"/>
          <w:sz w:val="34"/>
          <w:szCs w:val="34"/>
          <w:rtl w:val="0"/>
        </w:rPr>
        <w:t xml:space="preserve">STOCKS FORECASTING AND </w:t>
      </w:r>
    </w:p>
    <w:p>
      <w:pPr>
        <w:jc w:val="center"/>
        <w:rPr>
          <w:rFonts w:ascii="Times New Roman" w:hAnsi="Times New Roman" w:eastAsia="Times New Roman" w:cs="Times New Roman"/>
          <w:b/>
          <w:color w:val="CC0000"/>
          <w:sz w:val="34"/>
          <w:szCs w:val="34"/>
          <w:rtl w:val="0"/>
        </w:rPr>
      </w:pPr>
      <w:r>
        <w:rPr>
          <w:rFonts w:ascii="Times New Roman" w:hAnsi="Times New Roman" w:eastAsia="Times New Roman" w:cs="Times New Roman"/>
          <w:b/>
          <w:color w:val="CC0000"/>
          <w:sz w:val="34"/>
          <w:szCs w:val="34"/>
          <w:rtl w:val="0"/>
        </w:rPr>
        <w:t xml:space="preserve">       VISUALIZATION USING DASH</w:t>
      </w:r>
    </w:p>
    <w:p>
      <w:pPr>
        <w:jc w:val="center"/>
        <w:rPr>
          <w:rFonts w:ascii="Times New Roman" w:hAnsi="Times New Roman" w:eastAsia="Times New Roman" w:cs="Times New Roman"/>
          <w:b/>
          <w:color w:val="CC0000"/>
          <w:sz w:val="34"/>
          <w:szCs w:val="34"/>
        </w:rPr>
      </w:pPr>
    </w:p>
    <w:p>
      <w:pPr>
        <w:jc w:val="center"/>
        <w:rPr>
          <w:rFonts w:ascii="Times New Roman" w:hAnsi="Times New Roman" w:eastAsia="Times New Roman" w:cs="Times New Roman"/>
          <w:b/>
          <w:color w:val="CC0000"/>
          <w:sz w:val="34"/>
          <w:szCs w:val="34"/>
        </w:rPr>
      </w:pPr>
      <w:r>
        <w:rPr>
          <w:rFonts w:ascii="Times New Roman" w:hAnsi="Times New Roman" w:eastAsia="Times New Roman" w:cs="Times New Roman"/>
          <w:b/>
          <w:color w:val="CC0000"/>
          <w:sz w:val="34"/>
          <w:szCs w:val="34"/>
        </w:rPr>
        <w:drawing>
          <wp:inline distT="114300" distB="114300" distL="114300" distR="114300">
            <wp:extent cx="5943600" cy="3855085"/>
            <wp:effectExtent l="0" t="0" r="0" b="12065"/>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8"/>
                    <a:srcRect/>
                    <a:stretch>
                      <a:fillRect/>
                    </a:stretch>
                  </pic:blipFill>
                  <pic:spPr>
                    <a:xfrm>
                      <a:off x="0" y="0"/>
                      <a:ext cx="5943600" cy="3855085"/>
                    </a:xfrm>
                    <a:prstGeom prst="rect">
                      <a:avLst/>
                    </a:prstGeom>
                  </pic:spPr>
                </pic:pic>
              </a:graphicData>
            </a:graphic>
          </wp:inline>
        </w:drawing>
      </w:r>
    </w:p>
    <w:p>
      <w:pPr>
        <w:jc w:val="both"/>
        <w:rPr>
          <w:rFonts w:ascii="Times New Roman" w:hAnsi="Times New Roman" w:eastAsia="Times New Roman" w:cs="Times New Roman"/>
          <w:b/>
          <w:color w:val="CC0000"/>
          <w:sz w:val="34"/>
          <w:szCs w:val="34"/>
        </w:rPr>
      </w:pPr>
    </w:p>
    <w:p>
      <w:pPr>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SUBMITTED BY</w:t>
      </w:r>
    </w:p>
    <w:p>
      <w:pPr>
        <w:jc w:val="center"/>
        <w:rPr>
          <w:rFonts w:ascii="Times New Roman" w:hAnsi="Times New Roman" w:eastAsia="Times New Roman" w:cs="Times New Roman"/>
          <w:b/>
          <w:color w:val="CC0000"/>
          <w:sz w:val="34"/>
          <w:szCs w:val="34"/>
        </w:rPr>
      </w:pPr>
      <w:r>
        <w:rPr>
          <w:rFonts w:ascii="Times New Roman" w:hAnsi="Times New Roman" w:eastAsia="Times New Roman" w:cs="Times New Roman"/>
          <w:b/>
          <w:color w:val="CC0000"/>
          <w:sz w:val="34"/>
          <w:szCs w:val="34"/>
          <w:rtl w:val="0"/>
        </w:rPr>
        <w:t>TRIBE L MEMBERS</w:t>
      </w:r>
    </w:p>
    <w:p>
      <w:pPr>
        <w:ind w:left="2880" w:firstLine="0"/>
        <w:jc w:val="left"/>
        <w:rPr>
          <w:rFonts w:ascii="Times New Roman" w:hAnsi="Times New Roman" w:eastAsia="Times New Roman" w:cs="Times New Roman"/>
          <w:b/>
          <w:color w:val="3C78D8"/>
          <w:sz w:val="24"/>
          <w:szCs w:val="24"/>
        </w:rPr>
      </w:pPr>
      <w:r>
        <w:rPr>
          <w:rFonts w:ascii="Times New Roman" w:hAnsi="Times New Roman" w:eastAsia="Times New Roman" w:cs="Times New Roman"/>
          <w:b/>
          <w:color w:val="3C78D8"/>
          <w:sz w:val="26"/>
          <w:szCs w:val="26"/>
          <w:rtl w:val="0"/>
        </w:rPr>
        <w:t xml:space="preserve">         </w:t>
      </w:r>
      <w:r>
        <w:rPr>
          <w:rFonts w:ascii="Times New Roman" w:hAnsi="Times New Roman" w:eastAsia="Times New Roman" w:cs="Times New Roman"/>
          <w:b/>
          <w:color w:val="3C78D8"/>
          <w:sz w:val="24"/>
          <w:szCs w:val="24"/>
          <w:rtl w:val="0"/>
        </w:rPr>
        <w:t>SHWETA PAWAR</w:t>
      </w:r>
    </w:p>
    <w:p>
      <w:pPr>
        <w:ind w:left="2880" w:firstLine="0"/>
        <w:jc w:val="left"/>
        <w:rPr>
          <w:rFonts w:ascii="Times New Roman" w:hAnsi="Times New Roman" w:eastAsia="Times New Roman" w:cs="Times New Roman"/>
          <w:b/>
          <w:color w:val="3C78D8"/>
          <w:sz w:val="24"/>
          <w:szCs w:val="24"/>
        </w:rPr>
      </w:pPr>
      <w:r>
        <w:rPr>
          <w:rFonts w:ascii="Times New Roman" w:hAnsi="Times New Roman" w:eastAsia="Times New Roman" w:cs="Times New Roman"/>
          <w:b/>
          <w:color w:val="3C78D8"/>
          <w:sz w:val="24"/>
          <w:szCs w:val="24"/>
          <w:rtl w:val="0"/>
        </w:rPr>
        <w:t xml:space="preserve">          HEENA NAWAZ</w:t>
      </w:r>
    </w:p>
    <w:p>
      <w:pPr>
        <w:ind w:left="2880" w:firstLine="0"/>
        <w:jc w:val="left"/>
        <w:rPr>
          <w:rFonts w:ascii="Times New Roman" w:hAnsi="Times New Roman" w:eastAsia="Times New Roman" w:cs="Times New Roman"/>
          <w:b/>
          <w:color w:val="3C78D8"/>
          <w:sz w:val="24"/>
          <w:szCs w:val="24"/>
        </w:rPr>
      </w:pPr>
      <w:r>
        <w:rPr>
          <w:rFonts w:ascii="Times New Roman" w:hAnsi="Times New Roman" w:eastAsia="Times New Roman" w:cs="Times New Roman"/>
          <w:b/>
          <w:color w:val="3C78D8"/>
          <w:sz w:val="24"/>
          <w:szCs w:val="24"/>
          <w:rtl w:val="0"/>
        </w:rPr>
        <w:t xml:space="preserve">          H ANJANA</w:t>
      </w:r>
    </w:p>
    <w:p>
      <w:pPr>
        <w:ind w:left="2880" w:firstLine="0"/>
        <w:jc w:val="left"/>
        <w:rPr>
          <w:rFonts w:ascii="Times New Roman" w:hAnsi="Times New Roman" w:eastAsia="Times New Roman" w:cs="Times New Roman"/>
          <w:b/>
          <w:color w:val="3C78D8"/>
          <w:sz w:val="24"/>
          <w:szCs w:val="24"/>
          <w:rtl w:val="0"/>
        </w:rPr>
      </w:pPr>
      <w:r>
        <w:rPr>
          <w:rFonts w:ascii="Times New Roman" w:hAnsi="Times New Roman" w:eastAsia="Times New Roman" w:cs="Times New Roman"/>
          <w:b/>
          <w:color w:val="3C78D8"/>
          <w:sz w:val="24"/>
          <w:szCs w:val="24"/>
          <w:rtl w:val="0"/>
        </w:rPr>
        <w:t xml:space="preserve">          AMBRESH</w:t>
      </w:r>
    </w:p>
    <w:p>
      <w:pPr>
        <w:ind w:firstLine="3482" w:firstLineChars="1450"/>
        <w:jc w:val="left"/>
        <w:rPr>
          <w:rFonts w:hint="default" w:ascii="Times New Roman" w:hAnsi="Times New Roman" w:eastAsia="Times New Roman" w:cs="Times New Roman"/>
          <w:b/>
          <w:color w:val="3C78D8"/>
          <w:sz w:val="24"/>
          <w:szCs w:val="24"/>
          <w:rtl w:val="0"/>
          <w:lang w:val="en-IN"/>
        </w:rPr>
      </w:pPr>
      <w:r>
        <w:rPr>
          <w:rFonts w:hint="default" w:ascii="Times New Roman" w:hAnsi="Times New Roman" w:eastAsia="Times New Roman" w:cs="Times New Roman"/>
          <w:b/>
          <w:color w:val="3C78D8"/>
          <w:sz w:val="24"/>
          <w:szCs w:val="24"/>
          <w:rtl w:val="0"/>
          <w:lang w:val="en-IN"/>
        </w:rPr>
        <w:t>GOURI POTDAR</w:t>
      </w:r>
    </w:p>
    <w:p>
      <w:pPr>
        <w:ind w:firstLine="3482" w:firstLineChars="1450"/>
        <w:jc w:val="left"/>
        <w:rPr>
          <w:rFonts w:hint="default" w:ascii="Times New Roman" w:hAnsi="Times New Roman" w:eastAsia="Times New Roman" w:cs="Times New Roman"/>
          <w:b/>
          <w:color w:val="3C78D8"/>
          <w:sz w:val="24"/>
          <w:szCs w:val="24"/>
          <w:rtl w:val="0"/>
          <w:lang w:val="en-IN"/>
        </w:rPr>
      </w:pPr>
      <w:r>
        <w:rPr>
          <w:rFonts w:hint="default" w:ascii="Times New Roman" w:hAnsi="Times New Roman" w:eastAsia="Times New Roman" w:cs="Times New Roman"/>
          <w:b/>
          <w:color w:val="3C78D8"/>
          <w:sz w:val="24"/>
          <w:szCs w:val="24"/>
          <w:rtl w:val="0"/>
          <w:lang w:val="en-IN"/>
        </w:rPr>
        <w:t xml:space="preserve">MEGHANA </w:t>
      </w:r>
    </w:p>
    <w:p>
      <w:pPr>
        <w:ind w:firstLine="3482" w:firstLineChars="1450"/>
        <w:jc w:val="left"/>
        <w:rPr>
          <w:rFonts w:hint="default" w:ascii="Times New Roman" w:hAnsi="Times New Roman" w:eastAsia="Times New Roman" w:cs="Times New Roman"/>
          <w:b/>
          <w:color w:val="3C78D8"/>
          <w:sz w:val="24"/>
          <w:szCs w:val="24"/>
          <w:rtl w:val="0"/>
          <w:lang w:val="en-IN"/>
        </w:rPr>
      </w:pPr>
    </w:p>
    <w:p>
      <w:pPr>
        <w:spacing w:before="240" w:after="240"/>
        <w:jc w:val="center"/>
        <w:rPr>
          <w:rFonts w:ascii="Times New Roman" w:hAnsi="Times New Roman" w:eastAsia="Times New Roman" w:cs="Times New Roman"/>
          <w:b/>
          <w:color w:val="CC0000"/>
          <w:sz w:val="28"/>
          <w:szCs w:val="28"/>
        </w:rPr>
      </w:pPr>
      <w:r>
        <w:rPr>
          <w:rFonts w:ascii="Times New Roman" w:hAnsi="Times New Roman" w:eastAsia="Times New Roman" w:cs="Times New Roman"/>
          <w:b/>
          <w:color w:val="CC0000"/>
          <w:sz w:val="28"/>
          <w:szCs w:val="28"/>
          <w:rtl w:val="0"/>
        </w:rPr>
        <w:t xml:space="preserve">ABSTRACT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modern financial market, the most crucial problem is to find an essential approach to outline and visualize the predictions in stock-markets to be made by individuals in order to attain maximum profit by investments. The stock market is a transformative, non-straight dynamical and complex system. Long term investment is one of the major investment decisions. Though, evaluating shares and calculating elementary values for companies for long term investment is difficult. Stock price forecasting is a popular and important topic in financial and academic studies. Stock investments provide one of the highest returns in the market. Even though they are volatile in nature, one can visualize share prices and other statistical factors which help the keen investors to carefully decide on which company they want to spend their earnings on. In this project we have created a single page web application using the Dash library (of Python), we have made dynamic plots of the financial data of a specific company by using the tabular data provided by yfinance python library. On top of it, we have used machine learning algorithm to predict the upcoming stock prices.</w:t>
      </w:r>
    </w:p>
    <w:p>
      <w:pPr>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spacing w:before="240" w:after="240"/>
        <w:jc w:val="both"/>
        <w:rPr>
          <w:rFonts w:ascii="Times New Roman" w:hAnsi="Times New Roman" w:eastAsia="Times New Roman" w:cs="Times New Roman"/>
          <w:b/>
          <w:sz w:val="24"/>
          <w:szCs w:val="24"/>
          <w:rtl w:val="0"/>
        </w:rPr>
      </w:pPr>
    </w:p>
    <w:p>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color w:val="CC0000"/>
          <w:sz w:val="28"/>
          <w:szCs w:val="28"/>
          <w:rtl w:val="0"/>
        </w:rPr>
        <w:t>CONTENTS</w:t>
      </w:r>
    </w:p>
    <w:p>
      <w:pPr>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ABSTRACT</w:t>
      </w:r>
    </w:p>
    <w:p>
      <w:pPr>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CONTENTS</w:t>
      </w:r>
    </w:p>
    <w:p>
      <w:pPr>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  INTRODUCTION</w:t>
      </w:r>
    </w:p>
    <w:p>
      <w:pPr>
        <w:numPr>
          <w:ilvl w:val="0"/>
          <w:numId w:val="1"/>
        </w:numPr>
        <w:spacing w:before="240" w:after="0" w:afterAutospacing="0"/>
        <w:ind w:left="1440" w:hanging="360"/>
        <w:jc w:val="both"/>
        <w:rPr>
          <w:rFonts w:ascii="Times New Roman" w:hAnsi="Times New Roman" w:eastAsia="Times New Roman" w:cs="Times New Roman"/>
          <w:b/>
          <w:sz w:val="28"/>
          <w:szCs w:val="28"/>
          <w:u w:val="none"/>
        </w:rPr>
      </w:pPr>
      <w:r>
        <w:rPr>
          <w:rFonts w:ascii="Times New Roman" w:hAnsi="Times New Roman" w:eastAsia="Times New Roman" w:cs="Times New Roman"/>
          <w:b/>
          <w:sz w:val="26"/>
          <w:szCs w:val="26"/>
          <w:rtl w:val="0"/>
        </w:rPr>
        <w:t>Motivation</w:t>
      </w:r>
    </w:p>
    <w:p>
      <w:pPr>
        <w:numPr>
          <w:ilvl w:val="0"/>
          <w:numId w:val="1"/>
        </w:numPr>
        <w:spacing w:before="0" w:beforeAutospacing="0" w:after="0" w:afterAutospacing="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Problem statement</w:t>
      </w:r>
    </w:p>
    <w:p>
      <w:pPr>
        <w:numPr>
          <w:ilvl w:val="0"/>
          <w:numId w:val="1"/>
        </w:numPr>
        <w:spacing w:before="0" w:beforeAutospacing="0" w:after="24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Objective</w:t>
      </w:r>
    </w:p>
    <w:p>
      <w:pPr>
        <w:spacing w:before="240" w:after="240"/>
        <w:ind w:left="0" w:firstLine="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 DATA VISUALIZATION</w:t>
      </w:r>
    </w:p>
    <w:p>
      <w:pPr>
        <w:numPr>
          <w:ilvl w:val="0"/>
          <w:numId w:val="2"/>
        </w:numPr>
        <w:spacing w:before="240" w:after="0" w:afterAutospacing="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What is Data Visualization?</w:t>
      </w:r>
    </w:p>
    <w:p>
      <w:pPr>
        <w:numPr>
          <w:ilvl w:val="0"/>
          <w:numId w:val="2"/>
        </w:numPr>
        <w:spacing w:before="0" w:beforeAutospacing="0" w:after="0" w:afterAutospacing="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Why is Data Visualization important?</w:t>
      </w:r>
    </w:p>
    <w:p>
      <w:pPr>
        <w:numPr>
          <w:ilvl w:val="0"/>
          <w:numId w:val="2"/>
        </w:numPr>
        <w:spacing w:before="0" w:beforeAutospacing="0" w:after="0" w:afterAutospacing="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Goal of Data Visualization</w:t>
      </w:r>
    </w:p>
    <w:p>
      <w:pPr>
        <w:numPr>
          <w:ilvl w:val="0"/>
          <w:numId w:val="2"/>
        </w:numPr>
        <w:spacing w:before="0" w:beforeAutospacing="0" w:after="24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Data Visualization in Stock Market</w:t>
      </w:r>
    </w:p>
    <w:p>
      <w:pPr>
        <w:spacing w:before="240" w:after="240"/>
        <w:ind w:left="0" w:firstLine="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3. REQUIREMENTS</w:t>
      </w:r>
    </w:p>
    <w:p>
      <w:pPr>
        <w:numPr>
          <w:ilvl w:val="0"/>
          <w:numId w:val="3"/>
        </w:numPr>
        <w:spacing w:before="240" w:after="0" w:afterAutospacing="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Hardware Requirements</w:t>
      </w:r>
    </w:p>
    <w:p>
      <w:pPr>
        <w:numPr>
          <w:ilvl w:val="0"/>
          <w:numId w:val="3"/>
        </w:numPr>
        <w:spacing w:before="0" w:beforeAutospacing="0" w:after="0" w:afterAutospacing="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Software Requirements</w:t>
      </w:r>
    </w:p>
    <w:p>
      <w:pPr>
        <w:numPr>
          <w:ilvl w:val="0"/>
          <w:numId w:val="3"/>
        </w:numPr>
        <w:spacing w:before="0" w:beforeAutospacing="0" w:after="24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Python libraries and tools used</w:t>
      </w:r>
    </w:p>
    <w:p>
      <w:pPr>
        <w:spacing w:before="240" w:after="240"/>
        <w:ind w:left="0" w:firstLine="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4. PROPOSED SYSTEM</w:t>
      </w:r>
    </w:p>
    <w:p>
      <w:pPr>
        <w:numPr>
          <w:ilvl w:val="0"/>
          <w:numId w:val="4"/>
        </w:numPr>
        <w:spacing w:before="240" w:after="0" w:afterAutospacing="0"/>
        <w:ind w:left="1440" w:hanging="360"/>
        <w:jc w:val="both"/>
        <w:rPr>
          <w:rFonts w:ascii="Times New Roman" w:hAnsi="Times New Roman" w:eastAsia="Times New Roman" w:cs="Times New Roman"/>
          <w:b/>
          <w:sz w:val="26"/>
          <w:szCs w:val="26"/>
          <w:u w:val="none"/>
        </w:rPr>
      </w:pPr>
      <w:r>
        <w:rPr>
          <w:rFonts w:ascii="Times New Roman" w:hAnsi="Times New Roman" w:eastAsia="Times New Roman" w:cs="Times New Roman"/>
          <w:b/>
          <w:sz w:val="26"/>
          <w:szCs w:val="26"/>
          <w:rtl w:val="0"/>
        </w:rPr>
        <w:t>Project Stages</w:t>
      </w:r>
    </w:p>
    <w:p>
      <w:pPr>
        <w:numPr>
          <w:ilvl w:val="0"/>
          <w:numId w:val="4"/>
        </w:numPr>
        <w:spacing w:before="0" w:beforeAutospacing="0" w:after="240"/>
        <w:ind w:left="144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Approach used</w:t>
      </w:r>
    </w:p>
    <w:p>
      <w:pPr>
        <w:numPr>
          <w:ilvl w:val="0"/>
          <w:numId w:val="5"/>
        </w:numPr>
        <w:spacing w:before="0" w:beforeAutospacing="0" w:after="240"/>
        <w:jc w:val="both"/>
        <w:rPr>
          <w:rFonts w:hint="default" w:ascii="Times New Roman" w:hAnsi="Times New Roman" w:eastAsia="Times New Roman" w:cs="Times New Roman"/>
          <w:b/>
          <w:sz w:val="26"/>
          <w:szCs w:val="26"/>
          <w:lang w:val="en-IN"/>
        </w:rPr>
      </w:pPr>
      <w:r>
        <w:rPr>
          <w:rFonts w:hint="default" w:ascii="Times New Roman" w:hAnsi="Times New Roman" w:eastAsia="Times New Roman" w:cs="Times New Roman"/>
          <w:b/>
          <w:sz w:val="26"/>
          <w:szCs w:val="26"/>
          <w:lang w:val="en-IN"/>
        </w:rPr>
        <w:t>PROJECT OUTCOMES</w:t>
      </w:r>
    </w:p>
    <w:p>
      <w:pPr>
        <w:spacing w:before="240" w:after="240"/>
        <w:ind w:left="0" w:firstLine="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REFERENCES</w:t>
      </w:r>
    </w:p>
    <w:p>
      <w:pPr>
        <w:spacing w:before="240" w:after="240"/>
        <w:jc w:val="both"/>
        <w:rPr>
          <w:rFonts w:ascii="Times New Roman" w:hAnsi="Times New Roman" w:eastAsia="Times New Roman" w:cs="Times New Roman"/>
          <w:b/>
          <w:sz w:val="26"/>
          <w:szCs w:val="26"/>
        </w:rPr>
      </w:pPr>
    </w:p>
    <w:p>
      <w:pPr>
        <w:spacing w:before="240" w:after="240"/>
        <w:jc w:val="both"/>
        <w:rPr>
          <w:rFonts w:ascii="Times New Roman" w:hAnsi="Times New Roman" w:eastAsia="Times New Roman" w:cs="Times New Roman"/>
          <w:b/>
          <w:color w:val="CC0000"/>
          <w:sz w:val="24"/>
          <w:szCs w:val="24"/>
        </w:rPr>
      </w:pPr>
    </w:p>
    <w:p>
      <w:pPr>
        <w:spacing w:before="240" w:after="240"/>
        <w:jc w:val="both"/>
        <w:rPr>
          <w:rFonts w:ascii="Times New Roman" w:hAnsi="Times New Roman" w:eastAsia="Times New Roman" w:cs="Times New Roman"/>
          <w:b/>
          <w:color w:val="CC0000"/>
          <w:sz w:val="24"/>
          <w:szCs w:val="24"/>
        </w:rPr>
      </w:pPr>
    </w:p>
    <w:p>
      <w:pPr>
        <w:spacing w:before="240" w:after="240"/>
        <w:jc w:val="center"/>
        <w:rPr>
          <w:rFonts w:ascii="Times New Roman" w:hAnsi="Times New Roman" w:eastAsia="Times New Roman" w:cs="Times New Roman"/>
          <w:b/>
          <w:color w:val="CC0000"/>
          <w:sz w:val="24"/>
          <w:szCs w:val="24"/>
          <w:rtl w:val="0"/>
        </w:rPr>
      </w:pPr>
    </w:p>
    <w:p>
      <w:pPr>
        <w:spacing w:before="240" w:after="240"/>
        <w:jc w:val="center"/>
        <w:rPr>
          <w:rFonts w:ascii="Times New Roman" w:hAnsi="Times New Roman" w:eastAsia="Times New Roman" w:cs="Times New Roman"/>
          <w:b/>
          <w:color w:val="CC0000"/>
          <w:sz w:val="24"/>
          <w:szCs w:val="24"/>
          <w:rtl w:val="0"/>
        </w:rPr>
      </w:pPr>
    </w:p>
    <w:p>
      <w:pPr>
        <w:spacing w:before="240" w:after="240"/>
        <w:jc w:val="center"/>
        <w:rPr>
          <w:rFonts w:ascii="Times New Roman" w:hAnsi="Times New Roman" w:eastAsia="Times New Roman" w:cs="Times New Roman"/>
          <w:b/>
          <w:color w:val="CC0000"/>
          <w:sz w:val="24"/>
          <w:szCs w:val="24"/>
        </w:rPr>
      </w:pPr>
      <w:r>
        <w:rPr>
          <w:rFonts w:ascii="Times New Roman" w:hAnsi="Times New Roman" w:eastAsia="Times New Roman" w:cs="Times New Roman"/>
          <w:b/>
          <w:color w:val="CC0000"/>
          <w:sz w:val="24"/>
          <w:szCs w:val="24"/>
          <w:rtl w:val="0"/>
        </w:rPr>
        <w:t>1. INTRODUCTION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Exchanging the stocks on money markets is one of the significant speculation exercises. Already, scientists developed different stock examination systems that could empower them to envision the bearings of stock esteem development. Predicting and foreseeing of significant future cost, in perspective of the present cash related information and news, is of colossal use to the financial pros. Financial masters need to know whether some stock will get higher or lower over a particular time-period. To obtain the accurate output, the approach used to implement is machine learning along with supervised learning algorithms. Results are tested using different types of supervised learning algorithms with a different set of features. Stock investment decisions require time, knowledge and awareness including historical data, the stock market contains a huge amount of data that varies over time. Stock prices are inﬂuenced by various factors ranging from the performance of the company itself to the conditions of the economy in general. Thus, to manage investment portfolios, stock market data has to be analyzed regularly to identify potential relationships between various stocks, hence to adjust investment based on related stocks trends. A picture is worth a thousand words presenting data in visual form can assist humans in exploring deep insight of vast amounts of complex raw data, especially when people have limited knowledge of the data. Visual representation is one of the most eﬃcient ways to assist investors to have a clear overview of movements of the stock market, as well as providing a deeper understanding of each individual stock. </w:t>
      </w:r>
    </w:p>
    <w:p>
      <w:pPr>
        <w:numPr>
          <w:ilvl w:val="0"/>
          <w:numId w:val="6"/>
        </w:numPr>
        <w:spacing w:before="240" w:after="240"/>
        <w:ind w:left="720" w:hanging="360"/>
        <w:jc w:val="both"/>
        <w:rPr>
          <w:rFonts w:ascii="Times New Roman" w:hAnsi="Times New Roman" w:eastAsia="Times New Roman" w:cs="Times New Roman"/>
          <w:u w:val="none"/>
        </w:rPr>
      </w:pPr>
      <w:r>
        <w:rPr>
          <w:rFonts w:ascii="Times New Roman" w:hAnsi="Times New Roman" w:eastAsia="Times New Roman" w:cs="Times New Roman"/>
          <w:b/>
          <w:color w:val="CC0000"/>
          <w:sz w:val="24"/>
          <w:szCs w:val="24"/>
          <w:rtl w:val="0"/>
        </w:rPr>
        <w:t>MOTIVATION:</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Predicting this stock value offers enormous profit opportunities which are a huge motivation for research in this area. Even a fraction of a second's knowledge of a stock's worth can result in large earnings. Similarly, in the repeated context, a </w:t>
      </w:r>
      <w:r>
        <w:rPr>
          <w:rFonts w:ascii="Times New Roman" w:hAnsi="Times New Roman" w:eastAsia="Times New Roman" w:cs="Times New Roman"/>
          <w:sz w:val="24"/>
          <w:szCs w:val="24"/>
          <w:rtl w:val="0"/>
          <w:lang w:val="en-IN"/>
        </w:rPr>
        <w:t>probabilistic-ally</w:t>
      </w:r>
      <w:r>
        <w:rPr>
          <w:rFonts w:ascii="Times New Roman" w:hAnsi="Times New Roman" w:eastAsia="Times New Roman" w:cs="Times New Roman"/>
          <w:sz w:val="24"/>
          <w:szCs w:val="24"/>
          <w:rtl w:val="0"/>
        </w:rPr>
        <w:t xml:space="preserve"> correct prediction might be highly profitable. This attractiveness of finding a solution has prompted researchers, in both industry and academics to find a way past the problems like volatility, seasonality and dependence on time, economics and the rest of the market. However, the platform's prices and liquidity are highly unpredictable, which is where technology comes in to aid.</w:t>
      </w:r>
      <w:r>
        <w:rPr>
          <w:rFonts w:ascii="Times New Roman" w:hAnsi="Times New Roman" w:eastAsia="Times New Roman" w:cs="Times New Roman"/>
          <w:b/>
          <w:sz w:val="28"/>
          <w:szCs w:val="28"/>
          <w:rtl w:val="0"/>
        </w:rPr>
        <w:t xml:space="preserve"> </w:t>
      </w:r>
    </w:p>
    <w:p>
      <w:pPr>
        <w:spacing w:before="240" w:after="240"/>
        <w:jc w:val="both"/>
        <w:rPr>
          <w:rFonts w:ascii="Times New Roman" w:hAnsi="Times New Roman" w:eastAsia="Times New Roman" w:cs="Times New Roman"/>
          <w:b/>
          <w:sz w:val="8"/>
          <w:szCs w:val="8"/>
        </w:rPr>
      </w:pPr>
    </w:p>
    <w:p>
      <w:pPr>
        <w:numPr>
          <w:ilvl w:val="0"/>
          <w:numId w:val="6"/>
        </w:numPr>
        <w:spacing w:before="240" w:after="240"/>
        <w:ind w:left="720" w:hanging="360"/>
        <w:jc w:val="both"/>
        <w:rPr>
          <w:rFonts w:ascii="Times New Roman" w:hAnsi="Times New Roman" w:eastAsia="Times New Roman" w:cs="Times New Roman"/>
          <w:u w:val="none"/>
        </w:rPr>
      </w:pPr>
      <w:r>
        <w:rPr>
          <w:rFonts w:ascii="Times New Roman" w:hAnsi="Times New Roman" w:eastAsia="Times New Roman" w:cs="Times New Roman"/>
          <w:b/>
          <w:color w:val="CC0000"/>
          <w:sz w:val="24"/>
          <w:szCs w:val="24"/>
          <w:rtl w:val="0"/>
        </w:rPr>
        <w:t>PROBLEM STATEMENT:</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4"/>
          <w:szCs w:val="24"/>
          <w:rtl w:val="0"/>
        </w:rPr>
        <w:t xml:space="preserve">The accuracy of the existing stock market prediction models is relatively low because only a small </w:t>
      </w:r>
      <w:r>
        <w:rPr>
          <w:rFonts w:ascii="Times New Roman" w:hAnsi="Times New Roman" w:eastAsia="Times New Roman" w:cs="Times New Roman"/>
          <w:sz w:val="24"/>
          <w:szCs w:val="24"/>
          <w:rtl w:val="0"/>
          <w:lang w:val="en-IN"/>
        </w:rPr>
        <w:t>data-set</w:t>
      </w:r>
      <w:r>
        <w:rPr>
          <w:rFonts w:ascii="Times New Roman" w:hAnsi="Times New Roman" w:eastAsia="Times New Roman" w:cs="Times New Roman"/>
          <w:sz w:val="24"/>
          <w:szCs w:val="24"/>
          <w:rtl w:val="0"/>
        </w:rPr>
        <w:t xml:space="preserve"> is used for the training; the results will be less accurate. There is still a need to continually explore more new features that are more predictable. Even though multiple algorithms exist, there is no real-life implementation of these ideas for the benefit of people. Efficient algorithms should be made available with easy accessibility and interface.</w:t>
      </w:r>
    </w:p>
    <w:p>
      <w:pPr>
        <w:numPr>
          <w:ilvl w:val="0"/>
          <w:numId w:val="0"/>
        </w:numPr>
        <w:spacing w:before="240" w:after="240"/>
        <w:ind w:left="360" w:leftChars="0"/>
        <w:jc w:val="both"/>
        <w:rPr>
          <w:rFonts w:ascii="Times New Roman" w:hAnsi="Times New Roman" w:eastAsia="Times New Roman" w:cs="Times New Roman"/>
          <w:u w:val="none"/>
        </w:rPr>
      </w:pPr>
    </w:p>
    <w:p>
      <w:pPr>
        <w:spacing w:before="240" w:after="240"/>
        <w:jc w:val="both"/>
        <w:rPr>
          <w:rFonts w:ascii="Times New Roman" w:hAnsi="Times New Roman" w:eastAsia="Times New Roman" w:cs="Times New Roman"/>
          <w:sz w:val="24"/>
          <w:szCs w:val="24"/>
        </w:rPr>
      </w:pPr>
    </w:p>
    <w:p>
      <w:pPr>
        <w:numPr>
          <w:ilvl w:val="0"/>
          <w:numId w:val="7"/>
        </w:numPr>
        <w:spacing w:before="240" w:after="240"/>
        <w:ind w:left="720" w:hanging="360"/>
        <w:jc w:val="both"/>
        <w:rPr>
          <w:rFonts w:ascii="Times New Roman" w:hAnsi="Times New Roman" w:eastAsia="Times New Roman" w:cs="Times New Roman"/>
          <w:b/>
          <w:sz w:val="24"/>
          <w:szCs w:val="24"/>
        </w:rPr>
      </w:pPr>
      <w:r>
        <w:rPr>
          <w:rFonts w:ascii="Times New Roman" w:hAnsi="Times New Roman" w:eastAsia="Times New Roman" w:cs="Times New Roman"/>
          <w:b/>
          <w:color w:val="CC0000"/>
          <w:sz w:val="24"/>
          <w:szCs w:val="24"/>
          <w:rtl w:val="0"/>
        </w:rPr>
        <w:t>OBJECTIVE:</w:t>
      </w:r>
      <w:r>
        <w:rPr>
          <w:rFonts w:ascii="Times New Roman" w:hAnsi="Times New Roman" w:eastAsia="Times New Roman" w:cs="Times New Roman"/>
          <w:sz w:val="24"/>
          <w:szCs w:val="24"/>
          <w:rtl w:val="0"/>
        </w:rPr>
        <w:t xml:space="preserve"> We will be creating a single-page web application using Dash (a python framework) and some machine learning models which will show company information (logo, registered name and description) and stock plots based on the stock code given by the user. Also the ML model will enable the user to get predicted stock prices for the dates inputted by the user.</w:t>
      </w:r>
    </w:p>
    <w:p>
      <w:pPr>
        <w:numPr>
          <w:ilvl w:val="0"/>
          <w:numId w:val="0"/>
        </w:numPr>
        <w:spacing w:before="240" w:after="240"/>
        <w:ind w:left="360" w:leftChars="0"/>
        <w:jc w:val="both"/>
        <w:rPr>
          <w:rFonts w:ascii="Times New Roman" w:hAnsi="Times New Roman" w:eastAsia="Times New Roman" w:cs="Times New Roman"/>
          <w:b/>
          <w:sz w:val="24"/>
          <w:szCs w:val="24"/>
        </w:rPr>
      </w:pPr>
    </w:p>
    <w:p>
      <w:pPr>
        <w:spacing w:before="240" w:after="240"/>
        <w:jc w:val="both"/>
        <w:rPr>
          <w:rFonts w:ascii="Times New Roman" w:hAnsi="Times New Roman" w:eastAsia="Times New Roman" w:cs="Times New Roman"/>
          <w:b/>
          <w:color w:val="CC0000"/>
          <w:sz w:val="24"/>
          <w:szCs w:val="24"/>
        </w:rPr>
      </w:pPr>
      <w:r>
        <w:rPr>
          <w:rFonts w:ascii="Times New Roman" w:hAnsi="Times New Roman" w:eastAsia="Times New Roman" w:cs="Times New Roman"/>
          <w:b/>
          <w:color w:val="CC0000"/>
          <w:sz w:val="24"/>
          <w:szCs w:val="24"/>
          <w:rtl w:val="0"/>
        </w:rPr>
        <w:t>2. DATA VISUALIZATION</w:t>
      </w:r>
    </w:p>
    <w:p>
      <w:pPr>
        <w:numPr>
          <w:ilvl w:val="0"/>
          <w:numId w:val="8"/>
        </w:numPr>
        <w:spacing w:before="240" w:after="240"/>
        <w:ind w:left="1440" w:hanging="360"/>
        <w:jc w:val="both"/>
        <w:rPr>
          <w:rFonts w:ascii="Times New Roman" w:hAnsi="Times New Roman" w:eastAsia="Times New Roman" w:cs="Times New Roman"/>
          <w:b/>
          <w:color w:val="CC0000"/>
          <w:sz w:val="24"/>
          <w:szCs w:val="24"/>
          <w:highlight w:val="white"/>
        </w:rPr>
      </w:pPr>
      <w:r>
        <w:rPr>
          <w:rFonts w:ascii="Times New Roman" w:hAnsi="Times New Roman" w:eastAsia="Times New Roman" w:cs="Times New Roman"/>
          <w:b/>
          <w:color w:val="CC0000"/>
          <w:sz w:val="24"/>
          <w:szCs w:val="24"/>
          <w:highlight w:val="white"/>
          <w:rtl w:val="0"/>
        </w:rPr>
        <w:t>What is Data visualization?</w:t>
      </w:r>
    </w:p>
    <w:p>
      <w:pPr>
        <w:spacing w:before="240" w:after="240"/>
        <w:ind w:left="144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Data visualization refers to the techniques involved in graphically representing data, using visual elements like charts and graphs to spot trends, patterns, and outliers, for quick insights, and to help in real-time decision-making. It's increasingly important in today's world to understand the overwhelming volume of data being generated by businesses every single day.</w:t>
      </w:r>
      <w:r>
        <w:drawing>
          <wp:anchor distT="114300" distB="114300" distL="114300" distR="114300" simplePos="0" relativeHeight="251659264" behindDoc="0" locked="0" layoutInCell="1" allowOverlap="1">
            <wp:simplePos x="0" y="0"/>
            <wp:positionH relativeFrom="column">
              <wp:posOffset>2271395</wp:posOffset>
            </wp:positionH>
            <wp:positionV relativeFrom="paragraph">
              <wp:posOffset>1143000</wp:posOffset>
            </wp:positionV>
            <wp:extent cx="2024380" cy="154305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9"/>
                    <a:srcRect/>
                    <a:stretch>
                      <a:fillRect/>
                    </a:stretch>
                  </pic:blipFill>
                  <pic:spPr>
                    <a:xfrm>
                      <a:off x="0" y="0"/>
                      <a:ext cx="2024063" cy="1543050"/>
                    </a:xfrm>
                    <a:prstGeom prst="rect">
                      <a:avLst/>
                    </a:prstGeom>
                  </pic:spPr>
                </pic:pic>
              </a:graphicData>
            </a:graphic>
          </wp:anchor>
        </w:drawing>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p>
    <w:p>
      <w:pPr>
        <w:spacing w:before="240" w:after="240"/>
        <w:jc w:val="both"/>
        <w:rPr>
          <w:rFonts w:ascii="Times New Roman" w:hAnsi="Times New Roman" w:eastAsia="Times New Roman" w:cs="Times New Roman"/>
          <w:b/>
          <w:sz w:val="24"/>
          <w:szCs w:val="24"/>
        </w:rPr>
      </w:pPr>
    </w:p>
    <w:p>
      <w:pPr>
        <w:spacing w:before="240" w:after="240"/>
        <w:jc w:val="both"/>
        <w:rPr>
          <w:rFonts w:ascii="Times New Roman" w:hAnsi="Times New Roman" w:eastAsia="Times New Roman" w:cs="Times New Roman"/>
          <w:b/>
          <w:sz w:val="24"/>
          <w:szCs w:val="24"/>
        </w:rPr>
      </w:pPr>
    </w:p>
    <w:p>
      <w:pPr>
        <w:spacing w:before="240" w:after="240"/>
        <w:jc w:val="both"/>
        <w:rPr>
          <w:rFonts w:ascii="Times New Roman" w:hAnsi="Times New Roman" w:eastAsia="Times New Roman" w:cs="Times New Roman"/>
          <w:b/>
          <w:color w:val="CC0000"/>
          <w:sz w:val="24"/>
          <w:szCs w:val="24"/>
        </w:rPr>
      </w:pPr>
    </w:p>
    <w:p>
      <w:pPr>
        <w:pStyle w:val="4"/>
        <w:keepNext w:val="0"/>
        <w:keepLines w:val="0"/>
        <w:numPr>
          <w:ilvl w:val="0"/>
          <w:numId w:val="9"/>
        </w:numPr>
        <w:pBdr>
          <w:top w:val="none" w:color="auto" w:sz="0" w:space="0"/>
          <w:left w:val="none" w:color="auto" w:sz="0" w:space="0"/>
          <w:bottom w:val="none" w:color="auto" w:sz="0" w:space="0"/>
          <w:right w:val="none" w:color="auto" w:sz="0" w:space="0"/>
          <w:between w:val="none" w:color="auto" w:sz="0" w:space="0"/>
        </w:pBdr>
        <w:spacing w:before="0" w:after="260"/>
        <w:ind w:left="1440" w:hanging="360"/>
        <w:jc w:val="both"/>
        <w:rPr>
          <w:rFonts w:ascii="Times New Roman" w:hAnsi="Times New Roman" w:eastAsia="Times New Roman" w:cs="Times New Roman"/>
          <w:b/>
          <w:color w:val="CC0000"/>
          <w:sz w:val="24"/>
          <w:szCs w:val="24"/>
        </w:rPr>
      </w:pPr>
      <w:bookmarkStart w:id="0" w:name="_9oiymj2pii2f" w:colFirst="0" w:colLast="0"/>
      <w:bookmarkEnd w:id="0"/>
      <w:r>
        <w:rPr>
          <w:rFonts w:ascii="Times New Roman" w:hAnsi="Times New Roman" w:eastAsia="Times New Roman" w:cs="Times New Roman"/>
          <w:b/>
          <w:color w:val="CC0000"/>
          <w:sz w:val="24"/>
          <w:szCs w:val="24"/>
          <w:rtl w:val="0"/>
        </w:rPr>
        <w:t>Why is data visualization important?</w:t>
      </w:r>
    </w:p>
    <w:p>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0" w:after="260"/>
        <w:ind w:left="1440" w:firstLine="0"/>
        <w:jc w:val="both"/>
      </w:pPr>
      <w:bookmarkStart w:id="1" w:name="_8xjscmt47t9h" w:colFirst="0" w:colLast="0"/>
      <w:bookmarkEnd w:id="1"/>
      <w:r>
        <w:rPr>
          <w:rFonts w:ascii="Times New Roman" w:hAnsi="Times New Roman" w:eastAsia="Times New Roman" w:cs="Times New Roman"/>
          <w:color w:val="000000"/>
          <w:sz w:val="24"/>
          <w:szCs w:val="24"/>
          <w:rtl w:val="0"/>
        </w:rPr>
        <w:t>Because of the way the human brain processes information, using charts or graphs to visualize large amounts of complex data is easier than poring over spreadsheets or reports. Data visualization is a quick, easy way to convey concepts in a universal manner – and you can experiment with different scenarios by making slight adjustments.</w:t>
      </w:r>
    </w:p>
    <w:p>
      <w:pPr>
        <w:widowControl/>
        <w:numPr>
          <w:ilvl w:val="0"/>
          <w:numId w:val="9"/>
        </w:numPr>
        <w:pBdr>
          <w:top w:val="none" w:color="auto" w:sz="0" w:space="0"/>
          <w:left w:val="none" w:color="auto" w:sz="0" w:space="0"/>
          <w:bottom w:val="none" w:color="auto" w:sz="0" w:space="0"/>
          <w:right w:val="none" w:color="auto" w:sz="0" w:space="0"/>
          <w:between w:val="none" w:color="auto" w:sz="0" w:space="0"/>
        </w:pBdr>
        <w:spacing w:after="0" w:afterAutospacing="0" w:line="392"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 visualization can also:</w:t>
      </w:r>
    </w:p>
    <w:p>
      <w:pPr>
        <w:widowControl/>
        <w:numPr>
          <w:ilvl w:val="0"/>
          <w:numId w:val="9"/>
        </w:numPr>
        <w:spacing w:after="0" w:afterAutospacing="0"/>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Identify areas that need attention or improvement.</w:t>
      </w:r>
    </w:p>
    <w:p>
      <w:pPr>
        <w:widowControl/>
        <w:numPr>
          <w:ilvl w:val="0"/>
          <w:numId w:val="9"/>
        </w:numPr>
        <w:spacing w:after="0" w:afterAutospacing="0"/>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Clarify which factors influence customer behavior.</w:t>
      </w:r>
    </w:p>
    <w:p>
      <w:pPr>
        <w:widowControl/>
        <w:numPr>
          <w:ilvl w:val="0"/>
          <w:numId w:val="9"/>
        </w:numPr>
        <w:spacing w:after="0" w:afterAutospacing="0"/>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Help you understand which products to place where.</w:t>
      </w:r>
    </w:p>
    <w:p>
      <w:pPr>
        <w:numPr>
          <w:ilvl w:val="0"/>
          <w:numId w:val="9"/>
        </w:numPr>
        <w:spacing w:after="120"/>
        <w:ind w:left="1440" w:hanging="36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Predict sales volumes.         </w:t>
      </w:r>
      <w:bookmarkStart w:id="2" w:name="_GoBack"/>
      <w:bookmarkEnd w:id="2"/>
    </w:p>
    <w:p>
      <w:pPr>
        <w:numPr>
          <w:ilvl w:val="0"/>
          <w:numId w:val="0"/>
        </w:numPr>
        <w:spacing w:after="120"/>
        <w:ind w:left="1080" w:leftChars="0"/>
        <w:rPr>
          <w:rFonts w:ascii="Times New Roman" w:hAnsi="Times New Roman" w:eastAsia="Times New Roman" w:cs="Times New Roman"/>
          <w:sz w:val="24"/>
          <w:szCs w:val="24"/>
        </w:rPr>
      </w:pPr>
    </w:p>
    <w:p>
      <w:pPr>
        <w:numPr>
          <w:ilvl w:val="0"/>
          <w:numId w:val="9"/>
        </w:numPr>
        <w:spacing w:after="120"/>
        <w:ind w:left="1440" w:hanging="360"/>
        <w:jc w:val="both"/>
        <w:rPr>
          <w:color w:val="CC0000"/>
          <w:sz w:val="24"/>
          <w:szCs w:val="24"/>
        </w:rPr>
      </w:pPr>
      <w:r>
        <w:rPr>
          <w:rFonts w:ascii="Times New Roman" w:hAnsi="Times New Roman" w:eastAsia="Times New Roman" w:cs="Times New Roman"/>
          <w:b/>
          <w:color w:val="CC0000"/>
          <w:sz w:val="24"/>
          <w:szCs w:val="24"/>
          <w:highlight w:val="white"/>
          <w:rtl w:val="0"/>
        </w:rPr>
        <w:t>Goal of Data Visualization:</w:t>
      </w:r>
      <w:r>
        <w:rPr>
          <w:rFonts w:ascii="Times New Roman" w:hAnsi="Times New Roman" w:eastAsia="Times New Roman" w:cs="Times New Roman"/>
          <w:b/>
          <w:color w:val="3B3B3B"/>
          <w:sz w:val="24"/>
          <w:szCs w:val="24"/>
          <w:highlight w:val="white"/>
          <w:rtl w:val="0"/>
        </w:rPr>
        <w:t xml:space="preserve"> </w:t>
      </w:r>
      <w:r>
        <w:rPr>
          <w:rFonts w:ascii="Times New Roman" w:hAnsi="Times New Roman" w:eastAsia="Times New Roman" w:cs="Times New Roman"/>
          <w:color w:val="3B3B3B"/>
          <w:sz w:val="24"/>
          <w:szCs w:val="24"/>
          <w:highlight w:val="white"/>
          <w:rtl w:val="0"/>
        </w:rPr>
        <w:t>the visual representation of data, is more scientific than artistic in our modern world. The main goal of data visualization is effectively, efficiently, elegantly, accurately as well as meaningfully communicating information. It fulfills its objectives only if it encodes the given input in such a manner that our eyes can recognize and our brain can comprehend.</w:t>
      </w:r>
    </w:p>
    <w:p>
      <w:pPr>
        <w:spacing w:after="120"/>
        <w:ind w:left="1440" w:firstLine="0"/>
        <w:jc w:val="both"/>
        <w:rPr>
          <w:rFonts w:ascii="Times New Roman" w:hAnsi="Times New Roman" w:eastAsia="Times New Roman" w:cs="Times New Roman"/>
          <w:color w:val="3B3B3B"/>
          <w:sz w:val="24"/>
          <w:szCs w:val="24"/>
          <w:highlight w:val="white"/>
        </w:rPr>
      </w:pPr>
    </w:p>
    <w:p>
      <w:pPr>
        <w:numPr>
          <w:ilvl w:val="0"/>
          <w:numId w:val="9"/>
        </w:numPr>
        <w:spacing w:after="120"/>
        <w:ind w:left="1440" w:hanging="360"/>
        <w:jc w:val="both"/>
        <w:rPr>
          <w:rFonts w:ascii="Times New Roman" w:hAnsi="Times New Roman" w:eastAsia="Times New Roman" w:cs="Times New Roman"/>
          <w:b/>
          <w:color w:val="CC0000"/>
          <w:sz w:val="24"/>
          <w:szCs w:val="24"/>
          <w:highlight w:val="white"/>
        </w:rPr>
      </w:pPr>
      <w:r>
        <w:rPr>
          <w:rFonts w:ascii="Times New Roman" w:hAnsi="Times New Roman" w:eastAsia="Times New Roman" w:cs="Times New Roman"/>
          <w:b/>
          <w:color w:val="CC0000"/>
          <w:sz w:val="24"/>
          <w:szCs w:val="24"/>
          <w:highlight w:val="white"/>
          <w:rtl w:val="0"/>
        </w:rPr>
        <w:t>DATA VISUALIZATION IN STOCK MARKET.</w:t>
      </w:r>
    </w:p>
    <w:p>
      <w:pPr>
        <w:spacing w:after="120"/>
        <w:ind w:left="1440" w:firstLine="0"/>
        <w:jc w:val="both"/>
        <w:rPr>
          <w:rFonts w:ascii="Times New Roman" w:hAnsi="Times New Roman" w:eastAsia="Times New Roman" w:cs="Times New Roman"/>
          <w:color w:val="181818"/>
          <w:sz w:val="24"/>
          <w:szCs w:val="24"/>
          <w:highlight w:val="white"/>
        </w:rPr>
      </w:pPr>
      <w:r>
        <w:rPr>
          <w:rFonts w:ascii="Times New Roman" w:hAnsi="Times New Roman" w:eastAsia="Times New Roman" w:cs="Times New Roman"/>
          <w:color w:val="181818"/>
          <w:sz w:val="24"/>
          <w:szCs w:val="24"/>
          <w:highlight w:val="white"/>
          <w:rtl w:val="0"/>
        </w:rPr>
        <w:t>Data vi</w:t>
      </w:r>
      <w:r>
        <w:rPr>
          <w:rFonts w:hint="default" w:ascii="Times New Roman" w:hAnsi="Times New Roman" w:eastAsia="Times New Roman" w:cs="Times New Roman"/>
          <w:color w:val="181818"/>
          <w:sz w:val="24"/>
          <w:szCs w:val="24"/>
          <w:highlight w:val="white"/>
          <w:rtl w:val="0"/>
          <w:lang w:val="en-IN"/>
        </w:rPr>
        <w:t>s</w:t>
      </w:r>
      <w:r>
        <w:rPr>
          <w:rFonts w:ascii="Times New Roman" w:hAnsi="Times New Roman" w:eastAsia="Times New Roman" w:cs="Times New Roman"/>
          <w:color w:val="181818"/>
          <w:sz w:val="24"/>
          <w:szCs w:val="24"/>
          <w:highlight w:val="white"/>
          <w:rtl w:val="0"/>
        </w:rPr>
        <w:t>ualization helps traders when making decisions quickly and enables them to easily synthesize large amounts of complex information.</w:t>
      </w:r>
    </w:p>
    <w:p>
      <w:pPr>
        <w:numPr>
          <w:ilvl w:val="0"/>
          <w:numId w:val="9"/>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1440" w:hanging="360"/>
        <w:jc w:val="both"/>
        <w:rPr>
          <w:rFonts w:ascii="Times New Roman" w:hAnsi="Times New Roman" w:eastAsia="Times New Roman" w:cs="Times New Roman"/>
          <w:b/>
          <w:color w:val="CC0000"/>
          <w:sz w:val="24"/>
          <w:szCs w:val="24"/>
        </w:rPr>
      </w:pPr>
      <w:r>
        <w:rPr>
          <w:rFonts w:ascii="Times New Roman" w:hAnsi="Times New Roman" w:eastAsia="Times New Roman" w:cs="Times New Roman"/>
          <w:b/>
          <w:color w:val="CC0000"/>
          <w:sz w:val="24"/>
          <w:szCs w:val="24"/>
          <w:rtl w:val="0"/>
        </w:rPr>
        <w:t>How Data Visualization Can Improve Decision Making.</w:t>
      </w:r>
    </w:p>
    <w:p>
      <w:pPr>
        <w:numPr>
          <w:ilvl w:val="0"/>
          <w:numId w:val="9"/>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Roboto" w:hAnsi="Roboto" w:eastAsia="Roboto" w:cs="Roboto"/>
          <w:color w:val="181818"/>
          <w:sz w:val="24"/>
          <w:szCs w:val="24"/>
          <w:highlight w:val="white"/>
        </w:rPr>
      </w:pPr>
      <w:r>
        <w:rPr>
          <w:rFonts w:ascii="Times New Roman" w:hAnsi="Times New Roman" w:eastAsia="Times New Roman" w:cs="Times New Roman"/>
          <w:b/>
          <w:color w:val="181818"/>
          <w:sz w:val="24"/>
          <w:szCs w:val="24"/>
          <w:highlight w:val="white"/>
          <w:rtl w:val="0"/>
        </w:rPr>
        <w:t>Illustrating patterns</w:t>
      </w:r>
      <w:r>
        <w:rPr>
          <w:rFonts w:hint="default" w:ascii="Times New Roman" w:hAnsi="Times New Roman" w:eastAsia="Times New Roman" w:cs="Times New Roman"/>
          <w:b/>
          <w:color w:val="181818"/>
          <w:sz w:val="24"/>
          <w:szCs w:val="24"/>
          <w:highlight w:val="white"/>
          <w:rtl w:val="0"/>
          <w:lang w:val="en-IN"/>
        </w:rPr>
        <w:t>:</w:t>
      </w:r>
      <w:r>
        <w:rPr>
          <w:rFonts w:ascii="Times New Roman" w:hAnsi="Times New Roman" w:eastAsia="Times New Roman" w:cs="Times New Roman"/>
          <w:b/>
          <w:color w:val="181818"/>
          <w:sz w:val="24"/>
          <w:szCs w:val="24"/>
          <w:highlight w:val="white"/>
          <w:rtl w:val="0"/>
        </w:rPr>
        <w:t xml:space="preserve"> </w:t>
      </w:r>
      <w:r>
        <w:rPr>
          <w:rFonts w:ascii="Times New Roman" w:hAnsi="Times New Roman" w:eastAsia="Times New Roman" w:cs="Times New Roman"/>
          <w:color w:val="181818"/>
          <w:sz w:val="24"/>
          <w:szCs w:val="24"/>
          <w:highlight w:val="white"/>
          <w:rtl w:val="0"/>
        </w:rPr>
        <w:t xml:space="preserve">Visuals are exceptional at presenting patterns. </w:t>
      </w:r>
      <w:r>
        <w:fldChar w:fldCharType="begin"/>
      </w:r>
      <w:r>
        <w:instrText xml:space="preserve"> HYPERLINK "http://bigthink.com/endless-innovation/humans-are-the-worlds-best-pattern-recognition-machines-but-for-how-long" \h </w:instrText>
      </w:r>
      <w:r>
        <w:fldChar w:fldCharType="separate"/>
      </w:r>
      <w:r>
        <w:rPr>
          <w:rFonts w:ascii="Times New Roman" w:hAnsi="Times New Roman" w:eastAsia="Times New Roman" w:cs="Times New Roman"/>
          <w:color w:val="181818"/>
          <w:sz w:val="24"/>
          <w:szCs w:val="24"/>
          <w:highlight w:val="white"/>
          <w:rtl w:val="0"/>
        </w:rPr>
        <w:t>The human mind is wired to recognize patterns</w:t>
      </w:r>
      <w:r>
        <w:rPr>
          <w:rFonts w:ascii="Times New Roman" w:hAnsi="Times New Roman" w:eastAsia="Times New Roman" w:cs="Times New Roman"/>
          <w:color w:val="181818"/>
          <w:sz w:val="24"/>
          <w:szCs w:val="24"/>
          <w:highlight w:val="white"/>
          <w:rtl w:val="0"/>
        </w:rPr>
        <w:fldChar w:fldCharType="end"/>
      </w:r>
      <w:r>
        <w:rPr>
          <w:rFonts w:ascii="Times New Roman" w:hAnsi="Times New Roman" w:eastAsia="Times New Roman" w:cs="Times New Roman"/>
          <w:color w:val="181818"/>
          <w:sz w:val="24"/>
          <w:szCs w:val="24"/>
          <w:highlight w:val="white"/>
          <w:rtl w:val="0"/>
        </w:rPr>
        <w:t>, but it’s hard to make sense of those patterns when they appear as individual data points, such as in stock prices that fluctuate over a period of months. However, if those data points are plotted onto a linear graph, it’s much easier to spot the highs and lows, and make a guess at how that pattern could unfold in the future.</w:t>
      </w:r>
    </w:p>
    <w:p>
      <w:pPr>
        <w:numPr>
          <w:ilvl w:val="0"/>
          <w:numId w:val="9"/>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Roboto" w:hAnsi="Roboto" w:eastAsia="Roboto" w:cs="Roboto"/>
          <w:color w:val="181818"/>
          <w:sz w:val="24"/>
          <w:szCs w:val="24"/>
          <w:highlight w:val="white"/>
        </w:rPr>
      </w:pPr>
      <w:r>
        <w:rPr>
          <w:rFonts w:ascii="Times New Roman" w:hAnsi="Times New Roman" w:eastAsia="Times New Roman" w:cs="Times New Roman"/>
          <w:b/>
          <w:color w:val="181818"/>
          <w:sz w:val="24"/>
          <w:szCs w:val="24"/>
          <w:highlight w:val="white"/>
          <w:rtl w:val="0"/>
        </w:rPr>
        <w:t>Highlighting multiple variables</w:t>
      </w:r>
      <w:r>
        <w:rPr>
          <w:rFonts w:hint="default" w:ascii="Times New Roman" w:hAnsi="Times New Roman" w:eastAsia="Times New Roman" w:cs="Times New Roman"/>
          <w:b/>
          <w:color w:val="181818"/>
          <w:sz w:val="24"/>
          <w:szCs w:val="24"/>
          <w:highlight w:val="white"/>
          <w:rtl w:val="0"/>
          <w:lang w:val="en-IN"/>
        </w:rPr>
        <w:t>:</w:t>
      </w:r>
      <w:r>
        <w:rPr>
          <w:rFonts w:ascii="Times New Roman" w:hAnsi="Times New Roman" w:eastAsia="Times New Roman" w:cs="Times New Roman"/>
          <w:b/>
          <w:color w:val="181818"/>
          <w:sz w:val="24"/>
          <w:szCs w:val="24"/>
          <w:highlight w:val="white"/>
          <w:rtl w:val="0"/>
        </w:rPr>
        <w:t xml:space="preserve"> </w:t>
      </w:r>
      <w:r>
        <w:rPr>
          <w:rFonts w:ascii="Times New Roman" w:hAnsi="Times New Roman" w:eastAsia="Times New Roman" w:cs="Times New Roman"/>
          <w:color w:val="181818"/>
          <w:sz w:val="24"/>
          <w:szCs w:val="24"/>
          <w:highlight w:val="white"/>
          <w:rtl w:val="0"/>
        </w:rPr>
        <w:t>Data visuals also allow you to highlight and control for multiple variables. Depending on your goals, this could help you factor multiple variables into your decision all at once, or help you drill down so you exclusively focus on one variable’s effects on your investments. Either way, you can use visuals to make more informed decisions.</w:t>
      </w:r>
    </w:p>
    <w:p>
      <w:pPr>
        <w:numPr>
          <w:ilvl w:val="0"/>
          <w:numId w:val="9"/>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Roboto" w:hAnsi="Roboto" w:eastAsia="Roboto" w:cs="Roboto"/>
          <w:color w:val="181818"/>
          <w:sz w:val="24"/>
          <w:szCs w:val="24"/>
          <w:highlight w:val="white"/>
        </w:rPr>
      </w:pPr>
      <w:r>
        <w:rPr>
          <w:rFonts w:ascii="Times New Roman" w:hAnsi="Times New Roman" w:eastAsia="Times New Roman" w:cs="Times New Roman"/>
          <w:b/>
          <w:color w:val="181818"/>
          <w:sz w:val="24"/>
          <w:szCs w:val="24"/>
          <w:highlight w:val="white"/>
          <w:rtl w:val="0"/>
        </w:rPr>
        <w:t>Reducing complex subjects</w:t>
      </w:r>
      <w:r>
        <w:rPr>
          <w:rFonts w:hint="default" w:ascii="Times New Roman" w:hAnsi="Times New Roman" w:eastAsia="Times New Roman" w:cs="Times New Roman"/>
          <w:b/>
          <w:color w:val="181818"/>
          <w:sz w:val="24"/>
          <w:szCs w:val="24"/>
          <w:highlight w:val="white"/>
          <w:rtl w:val="0"/>
          <w:lang w:val="en-IN"/>
        </w:rPr>
        <w:t>:</w:t>
      </w:r>
      <w:r>
        <w:rPr>
          <w:rFonts w:ascii="Times New Roman" w:hAnsi="Times New Roman" w:eastAsia="Times New Roman" w:cs="Times New Roman"/>
          <w:b/>
          <w:color w:val="181818"/>
          <w:sz w:val="24"/>
          <w:szCs w:val="24"/>
          <w:highlight w:val="white"/>
          <w:rtl w:val="0"/>
        </w:rPr>
        <w:t xml:space="preserve"> </w:t>
      </w:r>
      <w:r>
        <w:rPr>
          <w:rFonts w:ascii="Times New Roman" w:hAnsi="Times New Roman" w:eastAsia="Times New Roman" w:cs="Times New Roman"/>
          <w:color w:val="181818"/>
          <w:sz w:val="24"/>
          <w:szCs w:val="24"/>
          <w:highlight w:val="white"/>
          <w:rtl w:val="0"/>
        </w:rPr>
        <w:t xml:space="preserve">One of the biggest advantages of data visualization is its ability to make complex subjects easier to understand, which is </w:t>
      </w:r>
      <w:r>
        <w:fldChar w:fldCharType="begin"/>
      </w:r>
      <w:r>
        <w:instrText xml:space="preserve"> HYPERLINK "https://www.sas.com/en_us/insights/articles/analytics/data-visualization-a-wise-investment-in-your-big-data-future.html" \h </w:instrText>
      </w:r>
      <w:r>
        <w:fldChar w:fldCharType="separate"/>
      </w:r>
      <w:r>
        <w:rPr>
          <w:rFonts w:ascii="Times New Roman" w:hAnsi="Times New Roman" w:eastAsia="Times New Roman" w:cs="Times New Roman"/>
          <w:color w:val="181818"/>
          <w:sz w:val="24"/>
          <w:szCs w:val="24"/>
          <w:highlight w:val="white"/>
          <w:rtl w:val="0"/>
        </w:rPr>
        <w:t>imperative in this age of big data</w:t>
      </w:r>
      <w:r>
        <w:rPr>
          <w:rFonts w:ascii="Times New Roman" w:hAnsi="Times New Roman" w:eastAsia="Times New Roman" w:cs="Times New Roman"/>
          <w:color w:val="181818"/>
          <w:sz w:val="24"/>
          <w:szCs w:val="24"/>
          <w:highlight w:val="white"/>
          <w:rtl w:val="0"/>
        </w:rPr>
        <w:fldChar w:fldCharType="end"/>
      </w:r>
      <w:r>
        <w:rPr>
          <w:rFonts w:ascii="Times New Roman" w:hAnsi="Times New Roman" w:eastAsia="Times New Roman" w:cs="Times New Roman"/>
          <w:color w:val="181818"/>
          <w:sz w:val="24"/>
          <w:szCs w:val="24"/>
          <w:highlight w:val="white"/>
          <w:rtl w:val="0"/>
        </w:rPr>
        <w:t>. There are too many independent data points for any one person to track, but an automated platform can easily create a digestible version that appeals to your visual senses. Granted, not all financial topics are reducible to a simple conclusion, but visualization can make things more approachable, at the very least.</w:t>
      </w:r>
    </w:p>
    <w:p>
      <w:pPr>
        <w:numPr>
          <w:ilvl w:val="0"/>
          <w:numId w:val="9"/>
        </w:numPr>
        <w:pBdr>
          <w:top w:val="none" w:color="auto" w:sz="0" w:space="3"/>
          <w:bottom w:val="none" w:color="auto" w:sz="0" w:space="3"/>
          <w:right w:val="none" w:color="auto" w:sz="0" w:space="0"/>
          <w:between w:val="none" w:color="auto" w:sz="0" w:space="3"/>
        </w:pBdr>
        <w:shd w:val="clear" w:fill="FFFFFF"/>
        <w:spacing w:after="760"/>
        <w:ind w:left="1440" w:hanging="360"/>
        <w:jc w:val="both"/>
        <w:rPr>
          <w:rFonts w:ascii="Roboto" w:hAnsi="Roboto" w:eastAsia="Roboto" w:cs="Roboto"/>
          <w:color w:val="181818"/>
          <w:sz w:val="24"/>
          <w:szCs w:val="24"/>
          <w:highlight w:val="white"/>
        </w:rPr>
      </w:pPr>
      <w:r>
        <w:rPr>
          <w:rFonts w:ascii="Times New Roman" w:hAnsi="Times New Roman" w:eastAsia="Times New Roman" w:cs="Times New Roman"/>
          <w:b/>
          <w:color w:val="181818"/>
          <w:sz w:val="24"/>
          <w:szCs w:val="24"/>
          <w:highlight w:val="white"/>
          <w:rtl w:val="0"/>
        </w:rPr>
        <w:t>Adding customiz</w:t>
      </w:r>
      <w:r>
        <w:rPr>
          <w:rFonts w:hint="default" w:ascii="Times New Roman" w:hAnsi="Times New Roman" w:eastAsia="Times New Roman" w:cs="Times New Roman"/>
          <w:b/>
          <w:color w:val="181818"/>
          <w:sz w:val="24"/>
          <w:szCs w:val="24"/>
          <w:highlight w:val="white"/>
          <w:rtl w:val="0"/>
          <w:lang w:val="en-IN"/>
        </w:rPr>
        <w:t xml:space="preserve">ing </w:t>
      </w:r>
      <w:r>
        <w:rPr>
          <w:rFonts w:ascii="Times New Roman" w:hAnsi="Times New Roman" w:eastAsia="Times New Roman" w:cs="Times New Roman"/>
          <w:b/>
          <w:color w:val="181818"/>
          <w:sz w:val="24"/>
          <w:szCs w:val="24"/>
          <w:highlight w:val="white"/>
          <w:rtl w:val="0"/>
        </w:rPr>
        <w:t>ability</w:t>
      </w:r>
      <w:r>
        <w:rPr>
          <w:rFonts w:hint="default" w:ascii="Times New Roman" w:hAnsi="Times New Roman" w:eastAsia="Times New Roman" w:cs="Times New Roman"/>
          <w:b/>
          <w:color w:val="181818"/>
          <w:sz w:val="24"/>
          <w:szCs w:val="24"/>
          <w:highlight w:val="white"/>
          <w:rtl w:val="0"/>
          <w:lang w:val="en-IN"/>
        </w:rPr>
        <w:t>:</w:t>
      </w:r>
      <w:r>
        <w:rPr>
          <w:rFonts w:ascii="Times New Roman" w:hAnsi="Times New Roman" w:eastAsia="Times New Roman" w:cs="Times New Roman"/>
          <w:b/>
          <w:color w:val="181818"/>
          <w:sz w:val="24"/>
          <w:szCs w:val="24"/>
          <w:highlight w:val="white"/>
          <w:rtl w:val="0"/>
        </w:rPr>
        <w:t xml:space="preserve"> </w:t>
      </w:r>
      <w:r>
        <w:rPr>
          <w:rFonts w:ascii="Times New Roman" w:hAnsi="Times New Roman" w:eastAsia="Times New Roman" w:cs="Times New Roman"/>
          <w:color w:val="181818"/>
          <w:sz w:val="24"/>
          <w:szCs w:val="24"/>
          <w:highlight w:val="white"/>
          <w:rtl w:val="0"/>
        </w:rPr>
        <w:t>Most data visualization platforms have multiple controls that help a user customize their graphs and get exactly the visual they need to make a given decision. For example, you might be able to add or subtract specific variables, extend or contract the date range, or overlay competing subjects to get a clearer picture of what’s going on.</w:t>
      </w:r>
    </w:p>
    <w:p>
      <w:pPr>
        <w:pBdr>
          <w:top w:val="none" w:color="auto" w:sz="0" w:space="3"/>
          <w:bottom w:val="none" w:color="auto" w:sz="0" w:space="3"/>
          <w:right w:val="none" w:color="auto" w:sz="0" w:space="0"/>
          <w:between w:val="none" w:color="auto" w:sz="0" w:space="3"/>
        </w:pBdr>
        <w:shd w:val="clear" w:fill="FFFFFF"/>
        <w:spacing w:after="0" w:line="276" w:lineRule="auto"/>
        <w:ind w:left="1440" w:firstLine="0"/>
        <w:jc w:val="both"/>
        <w:rPr>
          <w:rFonts w:ascii="Times New Roman" w:hAnsi="Times New Roman" w:eastAsia="Times New Roman" w:cs="Times New Roman"/>
          <w:color w:val="181818"/>
          <w:sz w:val="24"/>
          <w:szCs w:val="24"/>
          <w:highlight w:val="white"/>
        </w:rPr>
      </w:pPr>
    </w:p>
    <w:p>
      <w:pPr>
        <w:numPr>
          <w:ilvl w:val="0"/>
          <w:numId w:val="9"/>
        </w:numPr>
        <w:pBdr>
          <w:top w:val="none" w:color="auto" w:sz="0" w:space="3"/>
          <w:bottom w:val="none" w:color="auto" w:sz="0" w:space="3"/>
          <w:right w:val="none" w:color="auto" w:sz="0" w:space="0"/>
          <w:between w:val="none" w:color="auto" w:sz="0" w:space="3"/>
        </w:pBdr>
        <w:shd w:val="clear" w:fill="FFFFFF"/>
        <w:spacing w:after="760"/>
        <w:ind w:left="1440" w:hanging="360"/>
        <w:jc w:val="both"/>
        <w:rPr>
          <w:rFonts w:ascii="Times New Roman" w:hAnsi="Times New Roman" w:eastAsia="Times New Roman" w:cs="Times New Roman"/>
          <w:color w:val="181818"/>
          <w:sz w:val="24"/>
          <w:szCs w:val="24"/>
          <w:highlight w:val="white"/>
        </w:rPr>
      </w:pPr>
      <w:r>
        <w:rPr>
          <w:rFonts w:ascii="Times New Roman" w:hAnsi="Times New Roman" w:eastAsia="Times New Roman" w:cs="Times New Roman"/>
          <w:b/>
          <w:color w:val="181818"/>
          <w:sz w:val="24"/>
          <w:szCs w:val="24"/>
          <w:highlight w:val="white"/>
          <w:rtl w:val="0"/>
        </w:rPr>
        <w:t xml:space="preserve">Easing communication. </w:t>
      </w:r>
      <w:r>
        <w:rPr>
          <w:rFonts w:ascii="Times New Roman" w:hAnsi="Times New Roman" w:eastAsia="Times New Roman" w:cs="Times New Roman"/>
          <w:color w:val="181818"/>
          <w:sz w:val="24"/>
          <w:szCs w:val="24"/>
          <w:highlight w:val="white"/>
          <w:rtl w:val="0"/>
        </w:rPr>
        <w:t>If you’re investing with a partner, you should know data visuals also make it easier to communicate complex topics. Running a point-by-point analysis about each independent variable in your data set isn’t going to go over well with a non-technical audience; but a graph can easily highlight your most important takeaways.</w:t>
      </w:r>
    </w:p>
    <w:p>
      <w:pPr>
        <w:keepLines/>
        <w:pBdr>
          <w:top w:val="none" w:color="auto" w:sz="0" w:space="3"/>
          <w:bottom w:val="none" w:color="auto" w:sz="0" w:space="3"/>
          <w:right w:val="none" w:color="auto" w:sz="0" w:space="0"/>
          <w:between w:val="none" w:color="auto" w:sz="0" w:space="3"/>
        </w:pBdr>
        <w:shd w:val="clear" w:fill="FFFFFF"/>
        <w:spacing w:after="20"/>
        <w:ind w:left="0" w:firstLine="0"/>
        <w:jc w:val="both"/>
        <w:rPr>
          <w:rFonts w:ascii="Times New Roman" w:hAnsi="Times New Roman" w:eastAsia="Times New Roman" w:cs="Times New Roman"/>
          <w:b/>
          <w:color w:val="CC0000"/>
          <w:sz w:val="28"/>
          <w:szCs w:val="28"/>
          <w:highlight w:val="white"/>
        </w:rPr>
      </w:pPr>
      <w:r>
        <w:rPr>
          <w:rFonts w:ascii="Times New Roman" w:hAnsi="Times New Roman" w:eastAsia="Times New Roman" w:cs="Times New Roman"/>
          <w:b/>
          <w:color w:val="CC0000"/>
          <w:sz w:val="28"/>
          <w:szCs w:val="28"/>
          <w:highlight w:val="white"/>
          <w:rtl w:val="0"/>
        </w:rPr>
        <w:t>3. REQUIREMENTS</w:t>
      </w:r>
    </w:p>
    <w:p>
      <w:pPr>
        <w:keepLines/>
        <w:pBdr>
          <w:top w:val="none" w:color="auto" w:sz="0" w:space="3"/>
          <w:bottom w:val="none" w:color="auto" w:sz="0" w:space="3"/>
          <w:right w:val="none" w:color="auto" w:sz="0" w:space="0"/>
          <w:between w:val="none" w:color="auto" w:sz="0" w:space="3"/>
        </w:pBdr>
        <w:shd w:val="clear" w:fill="FFFFFF"/>
        <w:spacing w:after="20"/>
        <w:ind w:left="0" w:firstLine="0"/>
        <w:jc w:val="both"/>
        <w:rPr>
          <w:rFonts w:ascii="Times New Roman" w:hAnsi="Times New Roman" w:eastAsia="Times New Roman" w:cs="Times New Roman"/>
          <w:b/>
          <w:color w:val="181818"/>
          <w:sz w:val="28"/>
          <w:szCs w:val="28"/>
          <w:highlight w:val="white"/>
        </w:rPr>
      </w:pPr>
    </w:p>
    <w:p>
      <w:pPr>
        <w:keepLines/>
        <w:numPr>
          <w:ilvl w:val="0"/>
          <w:numId w:val="10"/>
        </w:numPr>
        <w:pBdr>
          <w:top w:val="none" w:color="auto" w:sz="0" w:space="3"/>
          <w:bottom w:val="none" w:color="auto" w:sz="0" w:space="3"/>
          <w:right w:val="none" w:color="auto" w:sz="0" w:space="0"/>
          <w:between w:val="none" w:color="auto" w:sz="0" w:space="3"/>
        </w:pBdr>
        <w:shd w:val="clear" w:fill="FFFFFF"/>
        <w:spacing w:after="0" w:afterAutospacing="0"/>
        <w:ind w:left="720" w:hanging="360"/>
        <w:jc w:val="both"/>
        <w:rPr>
          <w:rFonts w:ascii="Times New Roman" w:hAnsi="Times New Roman" w:eastAsia="Times New Roman" w:cs="Times New Roman"/>
          <w:sz w:val="28"/>
          <w:szCs w:val="28"/>
          <w:highlight w:val="white"/>
        </w:rPr>
      </w:pPr>
      <w:r>
        <w:rPr>
          <w:rFonts w:ascii="Times New Roman" w:hAnsi="Times New Roman" w:eastAsia="Times New Roman" w:cs="Times New Roman"/>
          <w:b/>
          <w:color w:val="CC0000"/>
          <w:sz w:val="28"/>
          <w:szCs w:val="28"/>
          <w:highlight w:val="white"/>
          <w:rtl w:val="0"/>
        </w:rPr>
        <w:t>Hardware Requirements:</w:t>
      </w:r>
    </w:p>
    <w:p>
      <w:pPr>
        <w:keepLines/>
        <w:numPr>
          <w:ilvl w:val="1"/>
          <w:numId w:val="10"/>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highlight w:val="white"/>
          <w:u w:val="none"/>
        </w:rPr>
      </w:pPr>
      <w:r>
        <w:rPr>
          <w:rFonts w:ascii="Times New Roman" w:hAnsi="Times New Roman" w:eastAsia="Times New Roman" w:cs="Times New Roman"/>
          <w:b/>
          <w:color w:val="181818"/>
          <w:sz w:val="28"/>
          <w:szCs w:val="28"/>
          <w:highlight w:val="white"/>
          <w:rtl w:val="0"/>
        </w:rPr>
        <w:t xml:space="preserve"> </w:t>
      </w:r>
      <w:r>
        <w:rPr>
          <w:rFonts w:ascii="Times New Roman" w:hAnsi="Times New Roman" w:eastAsia="Times New Roman" w:cs="Times New Roman"/>
          <w:color w:val="181818"/>
          <w:sz w:val="24"/>
          <w:szCs w:val="24"/>
          <w:highlight w:val="white"/>
          <w:rtl w:val="0"/>
        </w:rPr>
        <w:t>RAM: 4 GB</w:t>
      </w:r>
    </w:p>
    <w:p>
      <w:pPr>
        <w:keepLines/>
        <w:numPr>
          <w:ilvl w:val="1"/>
          <w:numId w:val="10"/>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 xml:space="preserve"> Storage: 500 GB </w:t>
      </w:r>
    </w:p>
    <w:p>
      <w:pPr>
        <w:keepLines/>
        <w:numPr>
          <w:ilvl w:val="1"/>
          <w:numId w:val="10"/>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 xml:space="preserve"> CPU: 2 GHz or faster</w:t>
      </w:r>
    </w:p>
    <w:p>
      <w:pPr>
        <w:keepLines/>
        <w:numPr>
          <w:ilvl w:val="1"/>
          <w:numId w:val="10"/>
        </w:numPr>
        <w:pBdr>
          <w:top w:val="none" w:color="auto" w:sz="0" w:space="3"/>
          <w:bottom w:val="none" w:color="auto" w:sz="0" w:space="3"/>
          <w:right w:val="none" w:color="auto" w:sz="0" w:space="0"/>
          <w:between w:val="none" w:color="auto" w:sz="0" w:space="3"/>
        </w:pBdr>
        <w:shd w:val="clear" w:fill="FFFFFF"/>
        <w:spacing w:before="20" w:after="2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 xml:space="preserve"> Architecture: 32-bit or 64-bit</w:t>
      </w:r>
    </w:p>
    <w:p>
      <w:pPr>
        <w:keepLines/>
        <w:pBdr>
          <w:top w:val="none" w:color="auto" w:sz="0" w:space="3"/>
          <w:bottom w:val="none" w:color="auto" w:sz="0" w:space="3"/>
          <w:right w:val="none" w:color="auto" w:sz="0" w:space="0"/>
          <w:between w:val="none" w:color="auto" w:sz="0" w:space="3"/>
        </w:pBdr>
        <w:shd w:val="clear" w:fill="FFFFFF"/>
        <w:spacing w:before="20" w:after="20"/>
        <w:ind w:left="1440" w:firstLine="0"/>
        <w:jc w:val="both"/>
        <w:rPr>
          <w:rFonts w:ascii="Times New Roman" w:hAnsi="Times New Roman" w:eastAsia="Times New Roman" w:cs="Times New Roman"/>
          <w:color w:val="181818"/>
          <w:sz w:val="24"/>
          <w:szCs w:val="24"/>
          <w:highlight w:val="white"/>
        </w:rPr>
      </w:pPr>
    </w:p>
    <w:p>
      <w:pPr>
        <w:keepLines/>
        <w:numPr>
          <w:ilvl w:val="0"/>
          <w:numId w:val="11"/>
        </w:numPr>
        <w:pBdr>
          <w:top w:val="none" w:color="auto" w:sz="0" w:space="3"/>
          <w:bottom w:val="none" w:color="auto" w:sz="0" w:space="3"/>
          <w:right w:val="none" w:color="auto" w:sz="0" w:space="0"/>
          <w:between w:val="none" w:color="auto" w:sz="0" w:space="3"/>
        </w:pBdr>
        <w:shd w:val="clear" w:fill="FFFFFF"/>
        <w:spacing w:after="0" w:afterAutospacing="0"/>
        <w:ind w:left="720" w:hanging="360"/>
        <w:jc w:val="both"/>
        <w:rPr>
          <w:rFonts w:ascii="Times New Roman" w:hAnsi="Times New Roman" w:eastAsia="Times New Roman" w:cs="Times New Roman"/>
          <w:b/>
          <w:sz w:val="28"/>
          <w:szCs w:val="28"/>
          <w:highlight w:val="white"/>
          <w:u w:val="none"/>
        </w:rPr>
      </w:pPr>
      <w:r>
        <w:rPr>
          <w:rFonts w:ascii="Times New Roman" w:hAnsi="Times New Roman" w:eastAsia="Times New Roman" w:cs="Times New Roman"/>
          <w:b/>
          <w:color w:val="181818"/>
          <w:sz w:val="28"/>
          <w:szCs w:val="28"/>
          <w:highlight w:val="white"/>
          <w:rtl w:val="0"/>
        </w:rPr>
        <w:t xml:space="preserve"> </w:t>
      </w:r>
      <w:r>
        <w:rPr>
          <w:rFonts w:ascii="Times New Roman" w:hAnsi="Times New Roman" w:eastAsia="Times New Roman" w:cs="Times New Roman"/>
          <w:b/>
          <w:color w:val="CC0000"/>
          <w:sz w:val="28"/>
          <w:szCs w:val="28"/>
          <w:highlight w:val="white"/>
          <w:rtl w:val="0"/>
        </w:rPr>
        <w:t>Software Requirements:</w:t>
      </w:r>
    </w:p>
    <w:p>
      <w:pPr>
        <w:keepLines/>
        <w:numPr>
          <w:ilvl w:val="1"/>
          <w:numId w:val="11"/>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Python 3.5 and above  in Visual Studio code</w:t>
      </w:r>
    </w:p>
    <w:p>
      <w:pPr>
        <w:keepLines/>
        <w:numPr>
          <w:ilvl w:val="1"/>
          <w:numId w:val="11"/>
        </w:numPr>
        <w:pBdr>
          <w:top w:val="none" w:color="auto" w:sz="0" w:space="3"/>
          <w:bottom w:val="none" w:color="auto" w:sz="0" w:space="3"/>
          <w:right w:val="none" w:color="auto" w:sz="0" w:space="0"/>
          <w:between w:val="none" w:color="auto" w:sz="0" w:space="3"/>
        </w:pBdr>
        <w:shd w:val="clear" w:fill="FFFFFF"/>
        <w:spacing w:before="20" w:after="2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Operating System: windows 7 and above or Linux based OS or MAC OS</w:t>
      </w:r>
    </w:p>
    <w:p>
      <w:pPr>
        <w:keepLines/>
        <w:pBdr>
          <w:top w:val="none" w:color="auto" w:sz="0" w:space="3"/>
          <w:bottom w:val="none" w:color="auto" w:sz="0" w:space="3"/>
          <w:right w:val="none" w:color="auto" w:sz="0" w:space="0"/>
          <w:between w:val="none" w:color="auto" w:sz="0" w:space="3"/>
        </w:pBdr>
        <w:shd w:val="clear" w:fill="FFFFFF"/>
        <w:spacing w:before="20" w:after="20"/>
        <w:ind w:left="1440" w:firstLine="0"/>
        <w:jc w:val="both"/>
        <w:rPr>
          <w:rFonts w:ascii="Times New Roman" w:hAnsi="Times New Roman" w:eastAsia="Times New Roman" w:cs="Times New Roman"/>
          <w:color w:val="181818"/>
          <w:sz w:val="24"/>
          <w:szCs w:val="24"/>
          <w:highlight w:val="white"/>
        </w:rPr>
      </w:pPr>
    </w:p>
    <w:p>
      <w:pPr>
        <w:keepLines/>
        <w:numPr>
          <w:ilvl w:val="0"/>
          <w:numId w:val="11"/>
        </w:numPr>
        <w:pBdr>
          <w:top w:val="none" w:color="auto" w:sz="0" w:space="3"/>
          <w:bottom w:val="none" w:color="auto" w:sz="0" w:space="3"/>
          <w:right w:val="none" w:color="auto" w:sz="0" w:space="0"/>
          <w:between w:val="none" w:color="auto" w:sz="0" w:space="3"/>
        </w:pBdr>
        <w:shd w:val="clear" w:fill="FFFFFF"/>
        <w:spacing w:after="0" w:afterAutospacing="0"/>
        <w:ind w:left="720" w:hanging="360"/>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color w:val="CC0000"/>
          <w:sz w:val="24"/>
          <w:szCs w:val="24"/>
          <w:highlight w:val="white"/>
          <w:rtl w:val="0"/>
        </w:rPr>
        <w:t>PYTHON LIBRARIES AND TOOLS USED</w:t>
      </w:r>
    </w:p>
    <w:p>
      <w:pPr>
        <w:keepLines/>
        <w:numPr>
          <w:ilvl w:val="0"/>
          <w:numId w:val="0"/>
        </w:numPr>
        <w:pBdr>
          <w:top w:val="none" w:color="auto" w:sz="0" w:space="3"/>
          <w:bottom w:val="none" w:color="auto" w:sz="0" w:space="3"/>
          <w:right w:val="none" w:color="auto" w:sz="0" w:space="0"/>
          <w:between w:val="none" w:color="auto" w:sz="0" w:space="3"/>
        </w:pBdr>
        <w:shd w:val="clear" w:fill="FFFFFF"/>
        <w:spacing w:after="0" w:afterAutospacing="0"/>
        <w:ind w:left="360" w:leftChars="0"/>
        <w:jc w:val="both"/>
        <w:rPr>
          <w:rFonts w:ascii="Times New Roman" w:hAnsi="Times New Roman" w:eastAsia="Times New Roman" w:cs="Times New Roman"/>
          <w:b/>
          <w:sz w:val="24"/>
          <w:szCs w:val="24"/>
          <w:highlight w:val="white"/>
        </w:rPr>
      </w:pPr>
    </w:p>
    <w:p>
      <w:pPr>
        <w:keepLines/>
        <w:numPr>
          <w:ilvl w:val="3"/>
          <w:numId w:val="11"/>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numpy library is used for multi-dimensional array operations.</w:t>
      </w:r>
    </w:p>
    <w:p>
      <w:pPr>
        <w:keepLines/>
        <w:numPr>
          <w:ilvl w:val="3"/>
          <w:numId w:val="11"/>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pandas is used for creating DataFrames to efficiently manage the data.</w:t>
      </w:r>
    </w:p>
    <w:p>
      <w:pPr>
        <w:keepLines/>
        <w:numPr>
          <w:ilvl w:val="3"/>
          <w:numId w:val="11"/>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yfinance is a library that allows us to fetch financial data of a company (since its listing in the stock market) from its stock code directly.</w:t>
      </w:r>
    </w:p>
    <w:p>
      <w:pPr>
        <w:keepLines/>
        <w:numPr>
          <w:ilvl w:val="3"/>
          <w:numId w:val="11"/>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u w:val="none"/>
        </w:rPr>
      </w:pPr>
      <w:r>
        <w:rPr>
          <w:rFonts w:ascii="Times New Roman" w:hAnsi="Times New Roman" w:eastAsia="Times New Roman" w:cs="Times New Roman"/>
          <w:color w:val="181818"/>
          <w:sz w:val="24"/>
          <w:szCs w:val="24"/>
          <w:highlight w:val="white"/>
          <w:rtl w:val="0"/>
        </w:rPr>
        <w:t>gunicorn and lxml libraries will be used for the application's deployment i.e. to host the app on a target server.</w:t>
      </w:r>
    </w:p>
    <w:p>
      <w:pPr>
        <w:keepNext w:val="0"/>
        <w:keepLines/>
        <w:pageBreakBefore w:val="0"/>
        <w:widowControl/>
        <w:numPr>
          <w:ilvl w:val="3"/>
          <w:numId w:val="11"/>
        </w:numPr>
        <w:pBdr>
          <w:top w:val="none" w:color="auto" w:sz="0" w:space="3"/>
          <w:bottom w:val="none" w:color="auto" w:sz="0" w:space="3"/>
          <w:right w:val="none" w:color="auto" w:sz="0" w:space="0"/>
          <w:between w:val="none" w:color="auto" w:sz="0" w:space="3"/>
        </w:pBdr>
        <w:shd w:val="clear" w:fill="FFFFFF"/>
        <w:kinsoku/>
        <w:wordWrap/>
        <w:overflowPunct/>
        <w:topLinePunct w:val="0"/>
        <w:autoSpaceDE/>
        <w:autoSpaceDN/>
        <w:bidi w:val="0"/>
        <w:adjustRightInd/>
        <w:snapToGrid/>
        <w:spacing w:after="80" w:line="240" w:lineRule="auto"/>
        <w:ind w:left="1446" w:hanging="363"/>
        <w:jc w:val="both"/>
        <w:textAlignment w:val="auto"/>
        <w:rPr>
          <w:rFonts w:ascii="Times New Roman" w:hAnsi="Times New Roman" w:eastAsia="Times New Roman" w:cs="Times New Roman"/>
          <w:color w:val="181818"/>
          <w:sz w:val="24"/>
          <w:szCs w:val="24"/>
          <w:highlight w:val="white"/>
        </w:rPr>
      </w:pPr>
      <w:r>
        <w:rPr>
          <w:rFonts w:ascii="Times New Roman" w:hAnsi="Times New Roman" w:eastAsia="Times New Roman" w:cs="Times New Roman"/>
          <w:color w:val="181818"/>
          <w:sz w:val="24"/>
          <w:szCs w:val="24"/>
          <w:highlight w:val="white"/>
          <w:rtl w:val="0"/>
        </w:rPr>
        <w:t>sklearn and scikit-learn are tools used in the development of Machine Learning (ML) models.</w:t>
      </w:r>
    </w:p>
    <w:p>
      <w:pPr>
        <w:keepLines/>
        <w:numPr>
          <w:ilvl w:val="3"/>
          <w:numId w:val="11"/>
        </w:numPr>
        <w:pBdr>
          <w:top w:val="none" w:color="auto" w:sz="0" w:space="3"/>
          <w:bottom w:val="none" w:color="auto" w:sz="0" w:space="3"/>
          <w:right w:val="none" w:color="auto" w:sz="0" w:space="0"/>
          <w:between w:val="none" w:color="auto" w:sz="0" w:space="3"/>
        </w:pBdr>
        <w:shd w:val="clear" w:fill="FFFFFF"/>
        <w:spacing w:after="760" w:line="240" w:lineRule="auto"/>
        <w:ind w:left="1440" w:hanging="360"/>
        <w:jc w:val="both"/>
        <w:rPr>
          <w:rFonts w:ascii="Times New Roman" w:hAnsi="Times New Roman" w:eastAsia="Times New Roman" w:cs="Times New Roman"/>
          <w:color w:val="181818"/>
          <w:sz w:val="24"/>
          <w:szCs w:val="24"/>
          <w:highlight w:val="white"/>
        </w:rPr>
      </w:pPr>
      <w:r>
        <w:rPr>
          <w:rFonts w:ascii="Times New Roman" w:hAnsi="Times New Roman" w:eastAsia="Times New Roman" w:cs="Times New Roman"/>
          <w:color w:val="181818"/>
          <w:sz w:val="24"/>
          <w:szCs w:val="24"/>
          <w:highlight w:val="white"/>
          <w:rtl w:val="0"/>
        </w:rPr>
        <w:t>Dash is an open-source Python framework used for building analytical web applications. It is a powerful library that simplifies the development of data-driven applications. It’s especially useful for Python data scientists who aren’t very familiar with web development. Users can create amazing dashboards in their browser using dash.</w:t>
      </w:r>
    </w:p>
    <w:p>
      <w:pPr>
        <w:keepNext w:val="0"/>
        <w:keepLines/>
        <w:pageBreakBefore w:val="0"/>
        <w:widowControl/>
        <w:numPr>
          <w:ilvl w:val="0"/>
          <w:numId w:val="0"/>
        </w:numPr>
        <w:pBdr>
          <w:top w:val="none" w:color="auto" w:sz="0" w:space="3"/>
          <w:bottom w:val="none" w:color="auto" w:sz="0" w:space="3"/>
          <w:right w:val="none" w:color="auto" w:sz="0" w:space="0"/>
          <w:between w:val="none" w:color="auto" w:sz="0" w:space="3"/>
        </w:pBdr>
        <w:shd w:val="clear" w:fill="FFFFFF"/>
        <w:kinsoku/>
        <w:wordWrap/>
        <w:overflowPunct/>
        <w:topLinePunct w:val="0"/>
        <w:autoSpaceDE/>
        <w:autoSpaceDN/>
        <w:bidi w:val="0"/>
        <w:adjustRightInd/>
        <w:snapToGrid/>
        <w:spacing w:after="280" w:line="360" w:lineRule="auto"/>
        <w:jc w:val="both"/>
        <w:textAlignment w:val="auto"/>
        <w:rPr>
          <w:rFonts w:ascii="Times New Roman" w:hAnsi="Times New Roman" w:eastAsia="Times New Roman" w:cs="Times New Roman"/>
          <w:color w:val="181818"/>
          <w:sz w:val="24"/>
          <w:szCs w:val="24"/>
          <w:highlight w:val="white"/>
        </w:rPr>
      </w:pPr>
    </w:p>
    <w:p>
      <w:pPr>
        <w:keepLines/>
        <w:numPr>
          <w:ilvl w:val="3"/>
          <w:numId w:val="11"/>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rPr>
      </w:pPr>
      <w:r>
        <w:rPr>
          <w:rFonts w:ascii="Times New Roman" w:hAnsi="Times New Roman" w:eastAsia="Times New Roman" w:cs="Times New Roman"/>
          <w:color w:val="202124"/>
          <w:sz w:val="24"/>
          <w:szCs w:val="24"/>
          <w:highlight w:val="white"/>
          <w:rtl w:val="0"/>
        </w:rPr>
        <w:t>Plotly is an open-source library that provides a list of chart types as well as tools with callbacks to make a dashboard.</w:t>
      </w:r>
    </w:p>
    <w:p>
      <w:pPr>
        <w:keepLines/>
        <w:numPr>
          <w:ilvl w:val="3"/>
          <w:numId w:val="11"/>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rPr>
      </w:pPr>
      <w:r>
        <w:rPr>
          <w:rFonts w:ascii="Times New Roman" w:hAnsi="Times New Roman" w:eastAsia="Times New Roman" w:cs="Times New Roman"/>
          <w:color w:val="202124"/>
          <w:sz w:val="24"/>
          <w:szCs w:val="24"/>
          <w:highlight w:val="white"/>
          <w:rtl w:val="0"/>
        </w:rPr>
        <w:t xml:space="preserve">Flask is a small and lightweight Python web framework that provides useful tools and features that make creating web applications in Python easier. </w:t>
      </w:r>
    </w:p>
    <w:p>
      <w:pPr>
        <w:keepLines/>
        <w:numPr>
          <w:ilvl w:val="3"/>
          <w:numId w:val="11"/>
        </w:numPr>
        <w:pBdr>
          <w:top w:val="none" w:color="auto" w:sz="0" w:space="3"/>
          <w:bottom w:val="none" w:color="auto" w:sz="0" w:space="3"/>
          <w:right w:val="none" w:color="auto" w:sz="0" w:space="0"/>
          <w:between w:val="none" w:color="auto" w:sz="0" w:space="3"/>
        </w:pBdr>
        <w:shd w:val="clear" w:fill="FFFFFF"/>
        <w:spacing w:after="0" w:afterAutospacing="0"/>
        <w:ind w:left="1440" w:hanging="360"/>
        <w:jc w:val="both"/>
        <w:rPr>
          <w:rFonts w:ascii="Times New Roman" w:hAnsi="Times New Roman" w:eastAsia="Times New Roman" w:cs="Times New Roman"/>
          <w:color w:val="181818"/>
          <w:sz w:val="24"/>
          <w:szCs w:val="24"/>
          <w:highlight w:val="white"/>
        </w:rPr>
      </w:pPr>
      <w:r>
        <w:rPr>
          <w:rFonts w:ascii="Times New Roman" w:hAnsi="Times New Roman" w:eastAsia="Times New Roman" w:cs="Times New Roman"/>
          <w:color w:val="222222"/>
          <w:sz w:val="24"/>
          <w:szCs w:val="24"/>
          <w:highlight w:val="white"/>
          <w:rtl w:val="0"/>
        </w:rPr>
        <w:t>dash_core_components: It is used for making beautiful charts, other visual components such as selectors, drop</w:t>
      </w:r>
      <w:r>
        <w:rPr>
          <w:rFonts w:hint="default" w:ascii="Times New Roman" w:hAnsi="Times New Roman" w:eastAsia="Times New Roman" w:cs="Times New Roman"/>
          <w:color w:val="222222"/>
          <w:sz w:val="24"/>
          <w:szCs w:val="24"/>
          <w:highlight w:val="white"/>
          <w:rtl w:val="0"/>
          <w:lang w:val="en-IN"/>
        </w:rPr>
        <w:t>-</w:t>
      </w:r>
      <w:r>
        <w:rPr>
          <w:rFonts w:ascii="Times New Roman" w:hAnsi="Times New Roman" w:eastAsia="Times New Roman" w:cs="Times New Roman"/>
          <w:color w:val="222222"/>
          <w:sz w:val="24"/>
          <w:szCs w:val="24"/>
          <w:highlight w:val="white"/>
          <w:rtl w:val="0"/>
        </w:rPr>
        <w:t>downs, dates, and other visualizations.</w:t>
      </w:r>
    </w:p>
    <w:p>
      <w:pPr>
        <w:keepLines/>
        <w:numPr>
          <w:ilvl w:val="3"/>
          <w:numId w:val="11"/>
        </w:numPr>
        <w:pBdr>
          <w:top w:val="none" w:color="auto" w:sz="0" w:space="3"/>
          <w:bottom w:val="none" w:color="auto" w:sz="0" w:space="3"/>
          <w:right w:val="none" w:color="auto" w:sz="0" w:space="0"/>
          <w:between w:val="none" w:color="auto" w:sz="0" w:space="3"/>
        </w:pBdr>
        <w:shd w:val="clear" w:fill="FFFFFF"/>
        <w:spacing w:after="760"/>
        <w:ind w:left="1440" w:hanging="360"/>
        <w:jc w:val="both"/>
        <w:rPr>
          <w:rFonts w:ascii="Times New Roman" w:hAnsi="Times New Roman" w:eastAsia="Times New Roman" w:cs="Times New Roman"/>
          <w:color w:val="181818"/>
          <w:sz w:val="24"/>
          <w:szCs w:val="24"/>
          <w:highlight w:val="white"/>
        </w:rPr>
      </w:pPr>
      <w:r>
        <w:rPr>
          <w:rFonts w:ascii="Times New Roman" w:hAnsi="Times New Roman" w:eastAsia="Times New Roman" w:cs="Times New Roman"/>
          <w:color w:val="222222"/>
          <w:sz w:val="24"/>
          <w:szCs w:val="24"/>
          <w:highlight w:val="white"/>
          <w:rtl w:val="0"/>
        </w:rPr>
        <w:t xml:space="preserve">dash_html_components: It includes various </w:t>
      </w:r>
      <w:r>
        <w:rPr>
          <w:rFonts w:hint="default" w:ascii="Times New Roman" w:hAnsi="Times New Roman" w:eastAsia="Times New Roman" w:cs="Times New Roman"/>
          <w:color w:val="222222"/>
          <w:sz w:val="24"/>
          <w:szCs w:val="24"/>
          <w:highlight w:val="white"/>
          <w:rtl w:val="0"/>
          <w:lang w:val="en-IN"/>
        </w:rPr>
        <w:t>HTML</w:t>
      </w:r>
      <w:r>
        <w:rPr>
          <w:rFonts w:ascii="Times New Roman" w:hAnsi="Times New Roman" w:eastAsia="Times New Roman" w:cs="Times New Roman"/>
          <w:color w:val="222222"/>
          <w:sz w:val="24"/>
          <w:szCs w:val="24"/>
          <w:highlight w:val="white"/>
          <w:rtl w:val="0"/>
        </w:rPr>
        <w:t xml:space="preserve"> tags for designing the dashboards. Dash HTML Components are similar to HTML </w:t>
      </w:r>
      <w:r>
        <w:rPr>
          <w:rFonts w:ascii="Times New Roman" w:hAnsi="Times New Roman" w:eastAsia="Times New Roman" w:cs="Times New Roman"/>
          <w:color w:val="222222"/>
          <w:sz w:val="24"/>
          <w:szCs w:val="24"/>
          <w:highlight w:val="white"/>
          <w:rtl w:val="0"/>
          <w:lang w:val="en-IN"/>
        </w:rPr>
        <w:t>syntax-es</w:t>
      </w:r>
      <w:r>
        <w:rPr>
          <w:rFonts w:ascii="Times New Roman" w:hAnsi="Times New Roman" w:eastAsia="Times New Roman" w:cs="Times New Roman"/>
          <w:color w:val="222222"/>
          <w:sz w:val="24"/>
          <w:szCs w:val="24"/>
          <w:highlight w:val="white"/>
          <w:rtl w:val="0"/>
        </w:rPr>
        <w:t xml:space="preserve">, so try relating the two </w:t>
      </w:r>
      <w:r>
        <w:rPr>
          <w:rFonts w:ascii="Times New Roman" w:hAnsi="Times New Roman" w:eastAsia="Times New Roman" w:cs="Times New Roman"/>
          <w:color w:val="222222"/>
          <w:sz w:val="24"/>
          <w:szCs w:val="24"/>
          <w:highlight w:val="white"/>
          <w:rtl w:val="0"/>
          <w:lang w:val="en-IN"/>
        </w:rPr>
        <w:t>syntax</w:t>
      </w:r>
      <w:r>
        <w:rPr>
          <w:rFonts w:ascii="Times New Roman" w:hAnsi="Times New Roman" w:eastAsia="Times New Roman" w:cs="Times New Roman"/>
          <w:color w:val="222222"/>
          <w:sz w:val="24"/>
          <w:szCs w:val="24"/>
          <w:highlight w:val="white"/>
          <w:rtl w:val="0"/>
        </w:rPr>
        <w:t xml:space="preserve"> together.</w:t>
      </w:r>
    </w:p>
    <w:p>
      <w:pPr>
        <w:keepNext w:val="0"/>
        <w:keepLines/>
        <w:pageBreakBefore w:val="0"/>
        <w:widowControl/>
        <w:numPr>
          <w:ilvl w:val="0"/>
          <w:numId w:val="0"/>
        </w:numPr>
        <w:pBdr>
          <w:top w:val="none" w:color="auto" w:sz="0" w:space="3"/>
          <w:bottom w:val="none" w:color="auto" w:sz="0" w:space="3"/>
          <w:right w:val="none" w:color="auto" w:sz="0" w:space="0"/>
          <w:between w:val="none" w:color="auto" w:sz="0" w:space="3"/>
        </w:pBdr>
        <w:shd w:val="clear" w:fill="FFFFFF"/>
        <w:kinsoku/>
        <w:wordWrap/>
        <w:overflowPunct/>
        <w:topLinePunct w:val="0"/>
        <w:autoSpaceDE/>
        <w:autoSpaceDN/>
        <w:bidi w:val="0"/>
        <w:adjustRightInd/>
        <w:snapToGrid/>
        <w:spacing w:after="600"/>
        <w:ind w:left="1083" w:leftChars="0"/>
        <w:jc w:val="both"/>
        <w:textAlignment w:val="auto"/>
        <w:rPr>
          <w:rFonts w:ascii="Times New Roman" w:hAnsi="Times New Roman" w:eastAsia="Times New Roman" w:cs="Times New Roman"/>
          <w:color w:val="181818"/>
          <w:sz w:val="24"/>
          <w:szCs w:val="24"/>
          <w:highlight w:val="white"/>
        </w:rPr>
      </w:pPr>
    </w:p>
    <w:p>
      <w:pPr>
        <w:spacing w:before="240" w:after="240"/>
        <w:jc w:val="left"/>
        <w:rPr>
          <w:rFonts w:ascii="Times New Roman" w:hAnsi="Times New Roman" w:eastAsia="Times New Roman" w:cs="Times New Roman"/>
          <w:b/>
          <w:color w:val="CC0000"/>
          <w:sz w:val="28"/>
          <w:szCs w:val="28"/>
        </w:rPr>
      </w:pPr>
      <w:r>
        <w:rPr>
          <w:rFonts w:ascii="Times New Roman" w:hAnsi="Times New Roman" w:eastAsia="Times New Roman" w:cs="Times New Roman"/>
          <w:b/>
          <w:color w:val="CC0000"/>
          <w:sz w:val="28"/>
          <w:szCs w:val="28"/>
          <w:rtl w:val="0"/>
        </w:rPr>
        <w:t>4. PROPOSED SYSTEM</w:t>
      </w:r>
    </w:p>
    <w:p>
      <w:pPr>
        <w:spacing w:before="0" w:after="0"/>
        <w:jc w:val="both"/>
        <w:rPr>
          <w:rFonts w:ascii="Times New Roman" w:hAnsi="Times New Roman" w:eastAsia="Times New Roman" w:cs="Times New Roman"/>
          <w:color w:val="181818"/>
          <w:sz w:val="24"/>
          <w:szCs w:val="24"/>
        </w:rPr>
      </w:pPr>
      <w:r>
        <w:rPr>
          <w:rFonts w:ascii="Times New Roman" w:hAnsi="Times New Roman" w:eastAsia="Times New Roman" w:cs="Times New Roman"/>
          <w:color w:val="181818"/>
          <w:sz w:val="24"/>
          <w:szCs w:val="24"/>
          <w:rtl w:val="0"/>
        </w:rPr>
        <w:t>A single-page web application using Dash (a python framework) and SVR(Support Vector Regression) machine learning model which will show company information (logo, registered name and description) and stock plots based on the stock code given by the user. Also the</w:t>
      </w:r>
    </w:p>
    <w:p>
      <w:pPr>
        <w:spacing w:before="0" w:after="0"/>
        <w:jc w:val="both"/>
        <w:rPr>
          <w:rFonts w:ascii="Times New Roman" w:hAnsi="Times New Roman" w:eastAsia="Times New Roman" w:cs="Times New Roman"/>
          <w:color w:val="181818"/>
          <w:sz w:val="24"/>
          <w:szCs w:val="24"/>
        </w:rPr>
      </w:pPr>
      <w:r>
        <w:rPr>
          <w:rFonts w:ascii="Times New Roman" w:hAnsi="Times New Roman" w:eastAsia="Times New Roman" w:cs="Times New Roman"/>
          <w:color w:val="181818"/>
          <w:sz w:val="24"/>
          <w:szCs w:val="24"/>
          <w:rtl w:val="0"/>
        </w:rPr>
        <w:t>ML model will enable the user to get predicted stock prices for the date inputted by the</w:t>
      </w:r>
    </w:p>
    <w:p>
      <w:pPr>
        <w:spacing w:before="0" w:after="0"/>
        <w:jc w:val="both"/>
        <w:rPr>
          <w:rFonts w:ascii="Times New Roman" w:hAnsi="Times New Roman" w:eastAsia="Times New Roman" w:cs="Times New Roman"/>
          <w:color w:val="181818"/>
          <w:sz w:val="24"/>
          <w:szCs w:val="24"/>
          <w:rtl w:val="0"/>
        </w:rPr>
      </w:pPr>
      <w:r>
        <w:rPr>
          <w:rFonts w:ascii="Times New Roman" w:hAnsi="Times New Roman" w:eastAsia="Times New Roman" w:cs="Times New Roman"/>
          <w:color w:val="181818"/>
          <w:sz w:val="24"/>
          <w:szCs w:val="24"/>
          <w:rtl w:val="0"/>
        </w:rPr>
        <w:t>user.</w:t>
      </w:r>
    </w:p>
    <w:p>
      <w:pPr>
        <w:spacing w:before="0" w:after="0"/>
        <w:jc w:val="both"/>
        <w:rPr>
          <w:rFonts w:ascii="Times New Roman" w:hAnsi="Times New Roman" w:eastAsia="Times New Roman" w:cs="Times New Roman"/>
          <w:b/>
          <w:color w:val="CC0000"/>
          <w:sz w:val="28"/>
          <w:szCs w:val="28"/>
        </w:rPr>
      </w:pPr>
      <w:r>
        <w:rPr>
          <w:rFonts w:ascii="Times New Roman" w:hAnsi="Times New Roman" w:eastAsia="Times New Roman" w:cs="Times New Roman"/>
          <w:color w:val="181818"/>
          <w:sz w:val="24"/>
          <w:szCs w:val="24"/>
          <w:rtl w:val="0"/>
        </w:rPr>
        <w:t xml:space="preserve"> </w:t>
      </w:r>
    </w:p>
    <w:p>
      <w:pPr>
        <w:numPr>
          <w:ilvl w:val="0"/>
          <w:numId w:val="12"/>
        </w:numPr>
        <w:spacing w:before="240" w:after="240"/>
        <w:ind w:left="720" w:hanging="360"/>
        <w:jc w:val="left"/>
        <w:rPr>
          <w:rFonts w:ascii="Times New Roman" w:hAnsi="Times New Roman" w:eastAsia="Times New Roman" w:cs="Times New Roman"/>
          <w:b/>
          <w:color w:val="CC0000"/>
          <w:sz w:val="28"/>
          <w:szCs w:val="28"/>
        </w:rPr>
      </w:pPr>
      <w:r>
        <w:rPr>
          <w:rFonts w:ascii="Times New Roman" w:hAnsi="Times New Roman" w:eastAsia="Times New Roman" w:cs="Times New Roman"/>
          <w:b/>
          <w:color w:val="CC0000"/>
          <w:sz w:val="24"/>
          <w:szCs w:val="24"/>
          <w:rtl w:val="0"/>
        </w:rPr>
        <w:t>PROJECT STAGES</w:t>
      </w:r>
    </w:p>
    <w:p>
      <w:pPr>
        <w:spacing w:before="240" w:after="240"/>
        <w:jc w:val="both"/>
        <w:rPr>
          <w:rFonts w:ascii="Times New Roman" w:hAnsi="Times New Roman" w:eastAsia="Times New Roman" w:cs="Times New Roman"/>
          <w:b/>
          <w:sz w:val="24"/>
          <w:szCs w:val="24"/>
        </w:rPr>
      </w:pPr>
      <w:r>
        <w:drawing>
          <wp:anchor distT="0" distB="0" distL="0" distR="0" simplePos="0" relativeHeight="251659264" behindDoc="0" locked="0" layoutInCell="1" allowOverlap="1">
            <wp:simplePos x="0" y="0"/>
            <wp:positionH relativeFrom="column">
              <wp:posOffset>185420</wp:posOffset>
            </wp:positionH>
            <wp:positionV relativeFrom="paragraph">
              <wp:posOffset>19050</wp:posOffset>
            </wp:positionV>
            <wp:extent cx="5629275" cy="1524000"/>
            <wp:effectExtent l="0" t="0" r="0" b="0"/>
            <wp:wrapTopAndBottom/>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0"/>
                    <a:srcRect b="51911"/>
                    <a:stretch>
                      <a:fillRect/>
                    </a:stretch>
                  </pic:blipFill>
                  <pic:spPr>
                    <a:xfrm>
                      <a:off x="0" y="0"/>
                      <a:ext cx="5629275" cy="1524000"/>
                    </a:xfrm>
                    <a:prstGeom prst="rect">
                      <a:avLst/>
                    </a:prstGeom>
                  </pic:spPr>
                </pic:pic>
              </a:graphicData>
            </a:graphic>
          </wp:anchor>
        </w:drawing>
      </w:r>
    </w:p>
    <w:p>
      <w:pPr>
        <w:spacing w:before="240" w:after="240"/>
        <w:rPr>
          <w:rFonts w:ascii="Times New Roman" w:hAnsi="Times New Roman" w:eastAsia="Times New Roman" w:cs="Times New Roman"/>
          <w:b/>
          <w:sz w:val="24"/>
          <w:szCs w:val="24"/>
        </w:rPr>
      </w:pPr>
    </w:p>
    <w:p>
      <w:pPr>
        <w:spacing w:before="240" w:after="240"/>
        <w:rPr>
          <w:rFonts w:ascii="Times New Roman" w:hAnsi="Times New Roman" w:eastAsia="Times New Roman" w:cs="Times New Roman"/>
          <w:b/>
          <w:sz w:val="24"/>
          <w:szCs w:val="24"/>
        </w:rPr>
      </w:pPr>
    </w:p>
    <w:p>
      <w:pPr>
        <w:spacing w:before="240" w:after="240"/>
        <w:rPr>
          <w:rFonts w:ascii="Times New Roman" w:hAnsi="Times New Roman" w:eastAsia="Times New Roman" w:cs="Times New Roman"/>
          <w:b/>
          <w:sz w:val="24"/>
          <w:szCs w:val="24"/>
        </w:rPr>
      </w:pPr>
    </w:p>
    <w:p>
      <w:pPr>
        <w:numPr>
          <w:ilvl w:val="0"/>
          <w:numId w:val="13"/>
        </w:numPr>
        <w:spacing w:before="240" w:after="240"/>
        <w:ind w:left="720" w:hanging="360"/>
        <w:rPr>
          <w:rFonts w:ascii="Times New Roman" w:hAnsi="Times New Roman" w:eastAsia="Times New Roman" w:cs="Times New Roman"/>
          <w:b/>
          <w:color w:val="CC0000"/>
          <w:sz w:val="24"/>
          <w:szCs w:val="24"/>
        </w:rPr>
      </w:pPr>
      <w:r>
        <w:rPr>
          <w:rFonts w:ascii="Times New Roman" w:hAnsi="Times New Roman" w:eastAsia="Times New Roman" w:cs="Times New Roman"/>
          <w:b/>
          <w:color w:val="CC0000"/>
          <w:sz w:val="24"/>
          <w:szCs w:val="24"/>
          <w:rtl w:val="0"/>
        </w:rPr>
        <w:t>APPROACH USED</w:t>
      </w:r>
    </w:p>
    <w:p>
      <w:pPr>
        <w:spacing w:before="40" w:after="40"/>
        <w:ind w:left="720" w:firstLine="0"/>
        <w:rPr>
          <w:rFonts w:ascii="Times New Roman" w:hAnsi="Times New Roman" w:eastAsia="Times New Roman" w:cs="Times New Roman"/>
          <w:b/>
          <w:color w:val="CC0000"/>
          <w:sz w:val="24"/>
          <w:szCs w:val="24"/>
        </w:rPr>
      </w:pPr>
    </w:p>
    <w:p>
      <w:pPr>
        <w:numPr>
          <w:ilvl w:val="1"/>
          <w:numId w:val="13"/>
        </w:numPr>
        <w:ind w:left="144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Install all the required python libraries and framework</w:t>
      </w:r>
    </w:p>
    <w:p>
      <w:pPr>
        <w:numPr>
          <w:ilvl w:val="1"/>
          <w:numId w:val="13"/>
        </w:numPr>
        <w:ind w:left="1440" w:hanging="360"/>
        <w:jc w:val="both"/>
        <w:rPr>
          <w:rFonts w:ascii="Times New Roman" w:hAnsi="Times New Roman" w:eastAsia="Times New Roman" w:cs="Times New Roman"/>
          <w:color w:val="3B3B3B"/>
          <w:sz w:val="24"/>
          <w:szCs w:val="24"/>
        </w:rPr>
      </w:pPr>
      <w:r>
        <w:rPr>
          <w:rFonts w:ascii="Times New Roman" w:hAnsi="Times New Roman" w:eastAsia="Times New Roman" w:cs="Times New Roman"/>
          <w:color w:val="3B3B3B"/>
          <w:sz w:val="24"/>
          <w:szCs w:val="24"/>
          <w:rtl w:val="0"/>
        </w:rPr>
        <w:t>Create basic website layout</w:t>
      </w:r>
      <w:r>
        <w:rPr>
          <w:rFonts w:hint="default" w:ascii="Times New Roman" w:hAnsi="Times New Roman" w:eastAsia="Times New Roman" w:cs="Times New Roman"/>
          <w:color w:val="3B3B3B"/>
          <w:sz w:val="24"/>
          <w:szCs w:val="24"/>
          <w:rtl w:val="0"/>
          <w:lang w:val="en-IN"/>
        </w:rPr>
        <w:t>.</w:t>
      </w:r>
      <w:r>
        <w:rPr>
          <w:rFonts w:ascii="Times New Roman" w:hAnsi="Times New Roman" w:eastAsia="Times New Roman" w:cs="Times New Roman"/>
          <w:color w:val="3B3B3B"/>
          <w:sz w:val="24"/>
          <w:szCs w:val="24"/>
          <w:rtl w:val="0"/>
        </w:rPr>
        <w:t xml:space="preserve">The basic layout of the application will be built using Dash. </w:t>
      </w:r>
      <w:r>
        <w:rPr>
          <w:rFonts w:ascii="Times New Roman" w:hAnsi="Times New Roman" w:eastAsia="Times New Roman" w:cs="Times New Roman"/>
          <w:sz w:val="24"/>
          <w:szCs w:val="24"/>
          <w:rtl w:val="0"/>
        </w:rPr>
        <w:t>Create the main website's structure using mainly Dash HTML Components and Dash Core Components.</w:t>
      </w:r>
    </w:p>
    <w:p>
      <w:pPr>
        <w:numPr>
          <w:ilvl w:val="1"/>
          <w:numId w:val="13"/>
        </w:numPr>
        <w:ind w:left="144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Enhance the site's UI by styling using CSS.Using CSS we will style our web</w:t>
      </w:r>
      <w:r>
        <w:rPr>
          <w:rFonts w:hint="default" w:ascii="Times New Roman" w:hAnsi="Times New Roman" w:eastAsia="Times New Roman" w:cs="Times New Roman"/>
          <w:sz w:val="24"/>
          <w:szCs w:val="24"/>
          <w:rtl w:val="0"/>
          <w:lang w:val="en-IN"/>
        </w:rPr>
        <w:t xml:space="preserve"> </w:t>
      </w:r>
      <w:r>
        <w:rPr>
          <w:rFonts w:ascii="Times New Roman" w:hAnsi="Times New Roman" w:eastAsia="Times New Roman" w:cs="Times New Roman"/>
          <w:sz w:val="24"/>
          <w:szCs w:val="24"/>
          <w:rtl w:val="0"/>
        </w:rPr>
        <w:t xml:space="preserve">page to make it look more neat and user friendly. </w:t>
      </w:r>
    </w:p>
    <w:p>
      <w:pPr>
        <w:numPr>
          <w:ilvl w:val="1"/>
          <w:numId w:val="13"/>
        </w:numPr>
        <w:ind w:left="144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Generate plots of data(company’s information) using the plotly library of Python. By fetching the data using yfinance</w:t>
      </w:r>
      <w:r>
        <w:rPr>
          <w:rFonts w:ascii="Times New Roman" w:hAnsi="Times New Roman" w:eastAsia="Times New Roman" w:cs="Times New Roman"/>
          <w:color w:val="4F81BD"/>
          <w:sz w:val="24"/>
          <w:szCs w:val="24"/>
          <w:rtl w:val="0"/>
        </w:rPr>
        <w:t xml:space="preserve"> </w:t>
      </w:r>
      <w:r>
        <w:rPr>
          <w:rFonts w:ascii="Times New Roman" w:hAnsi="Times New Roman" w:eastAsia="Times New Roman" w:cs="Times New Roman"/>
          <w:sz w:val="24"/>
          <w:szCs w:val="24"/>
          <w:rtl w:val="0"/>
        </w:rPr>
        <w:t>python library.</w:t>
      </w:r>
      <w:r>
        <w:rPr>
          <w:rFonts w:ascii="Times New Roman" w:hAnsi="Times New Roman" w:eastAsia="Times New Roman" w:cs="Times New Roman"/>
          <w:color w:val="202124"/>
          <w:sz w:val="24"/>
          <w:szCs w:val="24"/>
          <w:rtl w:val="0"/>
        </w:rPr>
        <w:t xml:space="preserve">We are going to use the yfinance python library to get company information (name, logo and description) and stock price history. Dash's callback functions will be used to trigger </w:t>
      </w:r>
      <w:r>
        <w:rPr>
          <w:rFonts w:ascii="Times New Roman" w:hAnsi="Times New Roman" w:eastAsia="Times New Roman" w:cs="Times New Roman"/>
          <w:sz w:val="24"/>
          <w:szCs w:val="24"/>
          <w:rtl w:val="0"/>
        </w:rPr>
        <w:t xml:space="preserve">updates based on change in inputs. </w:t>
      </w:r>
    </w:p>
    <w:p>
      <w:pPr>
        <w:numPr>
          <w:ilvl w:val="1"/>
          <w:numId w:val="13"/>
        </w:numPr>
        <w:ind w:left="144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Implement a machine learning model(Support Vector Regression) to predict the stock price for the dates requested by the user. Using the support vector regression (SVR) module from the </w:t>
      </w:r>
      <w:r>
        <w:rPr>
          <w:rFonts w:ascii="Times New Roman" w:hAnsi="Times New Roman" w:eastAsia="Times New Roman" w:cs="Times New Roman"/>
          <w:rtl w:val="0"/>
        </w:rPr>
        <w:t xml:space="preserve">sklearn </w:t>
      </w:r>
      <w:r>
        <w:rPr>
          <w:rFonts w:ascii="Times New Roman" w:hAnsi="Times New Roman" w:eastAsia="Times New Roman" w:cs="Times New Roman"/>
          <w:sz w:val="24"/>
          <w:szCs w:val="24"/>
          <w:rtl w:val="0"/>
        </w:rPr>
        <w:t>library. Fetch the stock prices for the last 60 days. Split the data</w:t>
      </w:r>
      <w:r>
        <w:rPr>
          <w:rFonts w:hint="default" w:ascii="Times New Roman" w:hAnsi="Times New Roman" w:eastAsia="Times New Roman" w:cs="Times New Roman"/>
          <w:sz w:val="24"/>
          <w:szCs w:val="24"/>
          <w:rtl w:val="0"/>
          <w:lang w:val="en-IN"/>
        </w:rPr>
        <w:t>-</w:t>
      </w:r>
      <w:r>
        <w:rPr>
          <w:rFonts w:ascii="Times New Roman" w:hAnsi="Times New Roman" w:eastAsia="Times New Roman" w:cs="Times New Roman"/>
          <w:sz w:val="24"/>
          <w:szCs w:val="24"/>
          <w:rtl w:val="0"/>
        </w:rPr>
        <w:t xml:space="preserve">set into a 9:1 ratio for training and testing respectively. </w:t>
      </w:r>
    </w:p>
    <w:p>
      <w:pPr>
        <w:numPr>
          <w:ilvl w:val="1"/>
          <w:numId w:val="13"/>
        </w:numPr>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 the following command in the terminal of the working directory to run your Dash app's server locally - </w:t>
      </w:r>
      <w:r>
        <w:rPr>
          <w:rFonts w:ascii="Times New Roman" w:hAnsi="Times New Roman" w:eastAsia="Times New Roman" w:cs="Times New Roman"/>
          <w:rtl w:val="0"/>
        </w:rPr>
        <w:t xml:space="preserve">$python filename.py </w:t>
      </w:r>
    </w:p>
    <w:p>
      <w:pPr>
        <w:ind w:left="720" w:firstLine="0"/>
        <w:jc w:val="both"/>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ind w:left="1440" w:firstLine="0"/>
        <w:rPr>
          <w:rFonts w:ascii="Times New Roman" w:hAnsi="Times New Roman" w:eastAsia="Times New Roman" w:cs="Times New Roman"/>
          <w:color w:val="CC0000"/>
          <w:sz w:val="24"/>
          <w:szCs w:val="24"/>
        </w:rPr>
      </w:pPr>
    </w:p>
    <w:p>
      <w:pPr>
        <w:ind w:left="720" w:firstLine="0"/>
        <w:rPr>
          <w:rFonts w:ascii="Times New Roman" w:hAnsi="Times New Roman" w:eastAsia="Times New Roman" w:cs="Times New Roman"/>
          <w:sz w:val="24"/>
          <w:szCs w:val="24"/>
        </w:rPr>
      </w:pPr>
    </w:p>
    <w:p>
      <w:pPr>
        <w:spacing w:line="276" w:lineRule="auto"/>
        <w:ind w:left="0" w:firstLine="0"/>
        <w:rPr>
          <w:rFonts w:ascii="Times New Roman" w:hAnsi="Times New Roman" w:eastAsia="Times New Roman" w:cs="Times New Roman"/>
          <w:sz w:val="24"/>
          <w:szCs w:val="24"/>
        </w:rPr>
      </w:pP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rPr>
          <w:rFonts w:ascii="Times New Roman" w:hAnsi="Times New Roman" w:eastAsia="Times New Roman" w:cs="Times New Roman"/>
          <w:b/>
        </w:rPr>
      </w:pPr>
      <w:r>
        <w:rPr>
          <w:rFonts w:ascii="Times New Roman" w:hAnsi="Times New Roman" w:eastAsia="Times New Roman" w:cs="Times New Roman"/>
          <w:b/>
          <w:rtl w:val="0"/>
        </w:rPr>
        <w:t xml:space="preserve"> </w:t>
      </w:r>
    </w:p>
    <w:p>
      <w:pPr>
        <w:spacing w:before="240" w:after="240"/>
        <w:rPr>
          <w:rFonts w:ascii="Times New Roman" w:hAnsi="Times New Roman" w:eastAsia="Times New Roman" w:cs="Times New Roman"/>
          <w:b/>
        </w:rPr>
      </w:pPr>
      <w:r>
        <w:rPr>
          <w:rFonts w:ascii="Times New Roman" w:hAnsi="Times New Roman" w:eastAsia="Times New Roman" w:cs="Times New Roman"/>
          <w:b/>
          <w:rtl w:val="0"/>
        </w:rPr>
        <w:t xml:space="preserve"> </w:t>
      </w:r>
    </w:p>
    <w:p>
      <w:pPr>
        <w:spacing w:before="240" w:after="240"/>
        <w:rPr>
          <w:rFonts w:ascii="Times New Roman" w:hAnsi="Times New Roman" w:eastAsia="Times New Roman" w:cs="Times New Roman"/>
          <w:b/>
          <w:sz w:val="24"/>
          <w:szCs w:val="24"/>
        </w:rPr>
      </w:pPr>
    </w:p>
    <w:p>
      <w:pPr>
        <w:spacing w:before="240" w:after="240"/>
        <w:rPr>
          <w:rFonts w:ascii="Times New Roman" w:hAnsi="Times New Roman" w:eastAsia="Times New Roman" w:cs="Times New Roman"/>
          <w:b/>
          <w:sz w:val="24"/>
          <w:szCs w:val="24"/>
        </w:rPr>
      </w:pPr>
    </w:p>
    <w:p>
      <w:pPr>
        <w:spacing w:before="240" w:after="240"/>
        <w:rPr>
          <w:rFonts w:ascii="Times New Roman" w:hAnsi="Times New Roman" w:eastAsia="Times New Roman" w:cs="Times New Roman"/>
          <w:b/>
          <w:sz w:val="24"/>
          <w:szCs w:val="24"/>
        </w:rPr>
      </w:pPr>
    </w:p>
    <w:p>
      <w:pPr>
        <w:spacing w:before="240" w:after="240"/>
        <w:rPr>
          <w:rFonts w:ascii="Times New Roman" w:hAnsi="Times New Roman" w:eastAsia="Times New Roman" w:cs="Times New Roman"/>
          <w:b/>
          <w:sz w:val="24"/>
          <w:szCs w:val="24"/>
        </w:rPr>
      </w:pPr>
    </w:p>
    <w:p>
      <w:pPr>
        <w:spacing w:before="240" w:after="240"/>
        <w:rPr>
          <w:rFonts w:ascii="Times New Roman" w:hAnsi="Times New Roman" w:eastAsia="Times New Roman" w:cs="Times New Roman"/>
          <w:b/>
          <w:sz w:val="24"/>
          <w:szCs w:val="24"/>
        </w:rPr>
      </w:pPr>
    </w:p>
    <w:p>
      <w:pPr>
        <w:numPr>
          <w:ilvl w:val="0"/>
          <w:numId w:val="14"/>
        </w:numPr>
        <w:spacing w:before="240" w:after="240"/>
        <w:jc w:val="both"/>
        <w:rPr>
          <w:rFonts w:hint="default" w:ascii="Times New Roman" w:hAnsi="Times New Roman" w:eastAsia="Times New Roman" w:cs="Times New Roman"/>
          <w:b/>
          <w:color w:val="CC0000"/>
          <w:sz w:val="28"/>
          <w:szCs w:val="28"/>
          <w:lang w:val="en-IN"/>
        </w:rPr>
      </w:pPr>
      <w:r>
        <w:rPr>
          <w:rFonts w:hint="default" w:ascii="Times New Roman" w:hAnsi="Times New Roman" w:eastAsia="Times New Roman" w:cs="Times New Roman"/>
          <w:b/>
          <w:color w:val="CC0000"/>
          <w:sz w:val="28"/>
          <w:szCs w:val="28"/>
          <w:lang w:val="en-IN"/>
        </w:rPr>
        <w:t>PROJECT OUTCOMES</w:t>
      </w:r>
    </w:p>
    <w:p>
      <w:pPr>
        <w:numPr>
          <w:ilvl w:val="0"/>
          <w:numId w:val="0"/>
        </w:numPr>
        <w:spacing w:before="240" w:after="240" w:line="276" w:lineRule="auto"/>
        <w:jc w:val="both"/>
        <w:rPr>
          <w:rFonts w:hint="default" w:ascii="Times New Roman" w:hAnsi="Times New Roman" w:eastAsia="Times New Roman" w:cs="Times New Roman"/>
          <w:b/>
          <w:color w:val="CC0000"/>
          <w:sz w:val="28"/>
          <w:szCs w:val="28"/>
          <w:lang w:val="en-IN"/>
        </w:rPr>
      </w:pPr>
      <w:r>
        <w:rPr>
          <w:rFonts w:hint="default" w:ascii="Times New Roman" w:hAnsi="Times New Roman" w:eastAsia="Times New Roman" w:cs="Times New Roman"/>
          <w:b/>
          <w:color w:val="CC0000"/>
          <w:sz w:val="28"/>
          <w:szCs w:val="28"/>
          <w:lang w:val="en-IN"/>
        </w:rPr>
        <w:drawing>
          <wp:inline distT="0" distB="0" distL="114300" distR="114300">
            <wp:extent cx="5932170" cy="3533775"/>
            <wp:effectExtent l="0" t="0" r="11430" b="9525"/>
            <wp:docPr id="6" name="Picture 6" desc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1"/>
                    <pic:cNvPicPr>
                      <a:picLocks noChangeAspect="1"/>
                    </pic:cNvPicPr>
                  </pic:nvPicPr>
                  <pic:blipFill>
                    <a:blip r:embed="rId11"/>
                    <a:stretch>
                      <a:fillRect/>
                    </a:stretch>
                  </pic:blipFill>
                  <pic:spPr>
                    <a:xfrm>
                      <a:off x="0" y="0"/>
                      <a:ext cx="5932170" cy="3533775"/>
                    </a:xfrm>
                    <a:prstGeom prst="rect">
                      <a:avLst/>
                    </a:prstGeom>
                  </pic:spPr>
                </pic:pic>
              </a:graphicData>
            </a:graphic>
          </wp:inline>
        </w:drawing>
      </w:r>
    </w:p>
    <w:p>
      <w:pPr>
        <w:numPr>
          <w:ilvl w:val="0"/>
          <w:numId w:val="0"/>
        </w:numPr>
        <w:spacing w:before="240" w:after="240" w:line="276" w:lineRule="auto"/>
        <w:jc w:val="both"/>
        <w:rPr>
          <w:rFonts w:hint="default" w:ascii="Times New Roman" w:hAnsi="Times New Roman" w:eastAsia="Times New Roman" w:cs="Times New Roman"/>
          <w:b/>
          <w:color w:val="CC0000"/>
          <w:sz w:val="28"/>
          <w:szCs w:val="28"/>
          <w:lang w:val="en-IN"/>
        </w:rPr>
      </w:pPr>
      <w:r>
        <w:drawing>
          <wp:inline distT="0" distB="0" distL="114300" distR="114300">
            <wp:extent cx="5932170" cy="3507740"/>
            <wp:effectExtent l="0" t="0" r="11430" b="165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5932170" cy="3507740"/>
                    </a:xfrm>
                    <a:prstGeom prst="rect">
                      <a:avLst/>
                    </a:prstGeom>
                    <a:noFill/>
                    <a:ln>
                      <a:noFill/>
                    </a:ln>
                  </pic:spPr>
                </pic:pic>
              </a:graphicData>
            </a:graphic>
          </wp:inline>
        </w:drawing>
      </w:r>
    </w:p>
    <w:p>
      <w:pPr>
        <w:numPr>
          <w:ilvl w:val="0"/>
          <w:numId w:val="0"/>
        </w:numPr>
        <w:spacing w:before="240" w:after="240" w:line="276" w:lineRule="auto"/>
        <w:jc w:val="both"/>
        <w:rPr>
          <w:rFonts w:hint="default" w:ascii="Times New Roman" w:hAnsi="Times New Roman" w:eastAsia="Times New Roman" w:cs="Times New Roman"/>
          <w:b/>
          <w:color w:val="CC0000"/>
          <w:sz w:val="28"/>
          <w:szCs w:val="28"/>
          <w:lang w:val="en-IN"/>
        </w:rPr>
      </w:pPr>
      <w:r>
        <w:rPr>
          <w:rFonts w:hint="default" w:ascii="Times New Roman" w:hAnsi="Times New Roman" w:eastAsia="Times New Roman" w:cs="Times New Roman"/>
          <w:b/>
          <w:color w:val="CC0000"/>
          <w:sz w:val="28"/>
          <w:szCs w:val="28"/>
          <w:lang w:val="en-IN"/>
        </w:rPr>
        <w:drawing>
          <wp:inline distT="0" distB="0" distL="114300" distR="114300">
            <wp:extent cx="5938520" cy="3380105"/>
            <wp:effectExtent l="0" t="0" r="5080" b="10795"/>
            <wp:docPr id="9" name="Picture 9" desc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3"/>
                    <pic:cNvPicPr>
                      <a:picLocks noChangeAspect="1"/>
                    </pic:cNvPicPr>
                  </pic:nvPicPr>
                  <pic:blipFill>
                    <a:blip r:embed="rId13"/>
                    <a:stretch>
                      <a:fillRect/>
                    </a:stretch>
                  </pic:blipFill>
                  <pic:spPr>
                    <a:xfrm>
                      <a:off x="0" y="0"/>
                      <a:ext cx="5938520" cy="3380105"/>
                    </a:xfrm>
                    <a:prstGeom prst="rect">
                      <a:avLst/>
                    </a:prstGeom>
                  </pic:spPr>
                </pic:pic>
              </a:graphicData>
            </a:graphic>
          </wp:inline>
        </w:drawing>
      </w:r>
    </w:p>
    <w:p>
      <w:pPr>
        <w:numPr>
          <w:ilvl w:val="0"/>
          <w:numId w:val="0"/>
        </w:numPr>
        <w:spacing w:before="240" w:after="240" w:line="276" w:lineRule="auto"/>
        <w:jc w:val="both"/>
        <w:rPr>
          <w:rFonts w:hint="default" w:ascii="Times New Roman" w:hAnsi="Times New Roman" w:eastAsia="Times New Roman" w:cs="Times New Roman"/>
          <w:b/>
          <w:color w:val="CC0000"/>
          <w:sz w:val="28"/>
          <w:szCs w:val="28"/>
          <w:lang w:val="en-IN"/>
        </w:rPr>
      </w:pPr>
      <w:r>
        <w:rPr>
          <w:rFonts w:hint="default" w:ascii="Times New Roman" w:hAnsi="Times New Roman" w:eastAsia="Times New Roman" w:cs="Times New Roman"/>
          <w:b/>
          <w:color w:val="CC0000"/>
          <w:sz w:val="28"/>
          <w:szCs w:val="28"/>
          <w:lang w:val="en-IN"/>
        </w:rPr>
        <w:drawing>
          <wp:inline distT="0" distB="0" distL="114300" distR="114300">
            <wp:extent cx="5935980" cy="4170680"/>
            <wp:effectExtent l="0" t="0" r="7620" b="1270"/>
            <wp:docPr id="10" name="Picture 10" desc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4"/>
                    <pic:cNvPicPr>
                      <a:picLocks noChangeAspect="1"/>
                    </pic:cNvPicPr>
                  </pic:nvPicPr>
                  <pic:blipFill>
                    <a:blip r:embed="rId14"/>
                    <a:stretch>
                      <a:fillRect/>
                    </a:stretch>
                  </pic:blipFill>
                  <pic:spPr>
                    <a:xfrm>
                      <a:off x="0" y="0"/>
                      <a:ext cx="5935980" cy="4170680"/>
                    </a:xfrm>
                    <a:prstGeom prst="rect">
                      <a:avLst/>
                    </a:prstGeom>
                  </pic:spPr>
                </pic:pic>
              </a:graphicData>
            </a:graphic>
          </wp:inline>
        </w:drawing>
      </w:r>
    </w:p>
    <w:p>
      <w:pPr>
        <w:spacing w:before="240" w:after="240"/>
        <w:jc w:val="center"/>
        <w:rPr>
          <w:rFonts w:ascii="Times New Roman" w:hAnsi="Times New Roman" w:eastAsia="Times New Roman" w:cs="Times New Roman"/>
          <w:b/>
          <w:color w:val="CC0000"/>
          <w:sz w:val="28"/>
          <w:szCs w:val="28"/>
          <w:rtl w:val="0"/>
        </w:rPr>
      </w:pPr>
    </w:p>
    <w:p>
      <w:pPr>
        <w:spacing w:before="240" w:after="240"/>
        <w:jc w:val="center"/>
        <w:rPr>
          <w:rFonts w:ascii="Times New Roman" w:hAnsi="Times New Roman" w:eastAsia="Times New Roman" w:cs="Times New Roman"/>
          <w:b/>
          <w:color w:val="CC0000"/>
          <w:sz w:val="28"/>
          <w:szCs w:val="28"/>
        </w:rPr>
      </w:pPr>
      <w:r>
        <w:rPr>
          <w:rFonts w:ascii="Times New Roman" w:hAnsi="Times New Roman" w:eastAsia="Times New Roman" w:cs="Times New Roman"/>
          <w:b/>
          <w:color w:val="CC0000"/>
          <w:sz w:val="28"/>
          <w:szCs w:val="28"/>
          <w:rtl w:val="0"/>
        </w:rPr>
        <w:t>REFERENCES</w:t>
      </w:r>
    </w:p>
    <w:p>
      <w:pPr>
        <w:numPr>
          <w:ilvl w:val="0"/>
          <w:numId w:val="15"/>
        </w:numPr>
        <w:spacing w:before="240" w:after="0" w:afterAutospacing="0"/>
        <w:ind w:left="720" w:hanging="360"/>
        <w:rPr>
          <w:rFonts w:ascii="Times New Roman" w:hAnsi="Times New Roman" w:eastAsia="Times New Roman" w:cs="Times New Roman"/>
          <w:b/>
          <w:u w:val="none"/>
        </w:rPr>
      </w:pPr>
      <w:r>
        <w:rPr>
          <w:rFonts w:ascii="Times New Roman" w:hAnsi="Times New Roman" w:eastAsia="Times New Roman" w:cs="Times New Roman"/>
          <w:b/>
          <w:sz w:val="14"/>
          <w:szCs w:val="14"/>
          <w:rtl w:val="0"/>
        </w:rPr>
        <w:t xml:space="preserve"> </w:t>
      </w:r>
      <w:r>
        <w:fldChar w:fldCharType="begin"/>
      </w:r>
      <w:r>
        <w:instrText xml:space="preserve"> HYPERLINK "https://dash.plotly.com/layout" \h </w:instrText>
      </w:r>
      <w:r>
        <w:fldChar w:fldCharType="separate"/>
      </w:r>
      <w:r>
        <w:rPr>
          <w:rFonts w:ascii="Times New Roman" w:hAnsi="Times New Roman" w:eastAsia="Times New Roman" w:cs="Times New Roman"/>
          <w:b/>
          <w:color w:val="1155CC"/>
          <w:sz w:val="24"/>
          <w:szCs w:val="24"/>
          <w:u w:val="single"/>
          <w:rtl w:val="0"/>
        </w:rPr>
        <w:t>Part 2. Layout | Dash for Python Documentation | Plotly</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rPr>
      </w:pPr>
      <w:r>
        <w:fldChar w:fldCharType="begin"/>
      </w:r>
      <w:r>
        <w:instrText xml:space="preserve"> HYPERLINK "https://dash.plotly.com/dash-html-components" \h </w:instrText>
      </w:r>
      <w:r>
        <w:fldChar w:fldCharType="separate"/>
      </w:r>
      <w:r>
        <w:rPr>
          <w:rFonts w:ascii="Times New Roman" w:hAnsi="Times New Roman" w:eastAsia="Times New Roman" w:cs="Times New Roman"/>
          <w:b/>
          <w:color w:val="1155CC"/>
          <w:sz w:val="24"/>
          <w:szCs w:val="24"/>
          <w:u w:val="single"/>
          <w:rtl w:val="0"/>
        </w:rPr>
        <w:t>Dash HTML Components | Dash for Python Documentation | Plotly</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u w:val="none"/>
        </w:rPr>
      </w:pPr>
      <w:r>
        <w:fldChar w:fldCharType="begin"/>
      </w:r>
      <w:r>
        <w:instrText xml:space="preserve"> HYPERLINK "https://dash.plotly.com/dash-core-components" \h </w:instrText>
      </w:r>
      <w:r>
        <w:fldChar w:fldCharType="separate"/>
      </w:r>
      <w:r>
        <w:rPr>
          <w:rFonts w:ascii="Times New Roman" w:hAnsi="Times New Roman" w:eastAsia="Times New Roman" w:cs="Times New Roman"/>
          <w:b/>
          <w:color w:val="1155CC"/>
          <w:sz w:val="24"/>
          <w:szCs w:val="24"/>
          <w:u w:val="single"/>
          <w:rtl w:val="0"/>
        </w:rPr>
        <w:t>Dash Core Components | Dash for Python Documentation | Plotly</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u w:val="none"/>
        </w:rPr>
      </w:pPr>
      <w:r>
        <w:fldChar w:fldCharType="begin"/>
      </w:r>
      <w:r>
        <w:instrText xml:space="preserve"> HYPERLINK "https://www.w3schools.com/css/default.asp" \h </w:instrText>
      </w:r>
      <w:r>
        <w:fldChar w:fldCharType="separate"/>
      </w:r>
      <w:r>
        <w:rPr>
          <w:rFonts w:ascii="Times New Roman" w:hAnsi="Times New Roman" w:eastAsia="Times New Roman" w:cs="Times New Roman"/>
          <w:b/>
          <w:color w:val="1155CC"/>
          <w:sz w:val="24"/>
          <w:szCs w:val="24"/>
          <w:u w:val="single"/>
          <w:rtl w:val="0"/>
        </w:rPr>
        <w:t>CSS Tutorial</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u w:val="none"/>
        </w:rPr>
      </w:pPr>
      <w:r>
        <w:fldChar w:fldCharType="begin"/>
      </w:r>
      <w:r>
        <w:instrText xml:space="preserve"> HYPERLINK "https://css-tricks.com/snippets/css/a-guide-to-flexbox/" \h </w:instrText>
      </w:r>
      <w:r>
        <w:fldChar w:fldCharType="separate"/>
      </w:r>
      <w:r>
        <w:rPr>
          <w:rFonts w:ascii="Times New Roman" w:hAnsi="Times New Roman" w:eastAsia="Times New Roman" w:cs="Times New Roman"/>
          <w:b/>
          <w:color w:val="1155CC"/>
          <w:sz w:val="24"/>
          <w:szCs w:val="24"/>
          <w:u w:val="single"/>
          <w:rtl w:val="0"/>
        </w:rPr>
        <w:t>A Complete Guide to Flexbox | CSS-Tricks</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u w:val="none"/>
        </w:rPr>
      </w:pPr>
      <w:r>
        <w:fldChar w:fldCharType="begin"/>
      </w:r>
      <w:r>
        <w:instrText xml:space="preserve"> HYPERLINK "https://dash.plotly.com/basic-callbacks" \h </w:instrText>
      </w:r>
      <w:r>
        <w:fldChar w:fldCharType="separate"/>
      </w:r>
      <w:r>
        <w:rPr>
          <w:rFonts w:ascii="Times New Roman" w:hAnsi="Times New Roman" w:eastAsia="Times New Roman" w:cs="Times New Roman"/>
          <w:b/>
          <w:color w:val="1155CC"/>
          <w:sz w:val="24"/>
          <w:szCs w:val="24"/>
          <w:u w:val="single"/>
          <w:rtl w:val="0"/>
        </w:rPr>
        <w:t>Part 3. Basic Callbacks | Dash for Python Documentation | Plotly</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u w:val="none"/>
        </w:rPr>
      </w:pPr>
      <w:r>
        <w:fldChar w:fldCharType="begin"/>
      </w:r>
      <w:r>
        <w:instrText xml:space="preserve"> HYPERLINK "https://www.youtube.com/watch?v=EYnC4ACIt2g" \h </w:instrText>
      </w:r>
      <w:r>
        <w:fldChar w:fldCharType="separate"/>
      </w:r>
      <w:r>
        <w:rPr>
          <w:rFonts w:ascii="Times New Roman" w:hAnsi="Times New Roman" w:eastAsia="Times New Roman" w:cs="Times New Roman"/>
          <w:b/>
          <w:color w:val="1155CC"/>
          <w:sz w:val="24"/>
          <w:szCs w:val="24"/>
          <w:u w:val="single"/>
          <w:rtl w:val="0"/>
        </w:rPr>
        <w:t>Build A Stock Prediction Program</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u w:val="none"/>
        </w:rPr>
      </w:pPr>
      <w:r>
        <w:fldChar w:fldCharType="begin"/>
      </w:r>
      <w:r>
        <w:instrText xml:space="preserve"> HYPERLINK "https://www.datacamp.com/tutorial/lstm-python-stock-market" \h </w:instrText>
      </w:r>
      <w:r>
        <w:fldChar w:fldCharType="separate"/>
      </w:r>
      <w:r>
        <w:rPr>
          <w:rFonts w:ascii="Times New Roman" w:hAnsi="Times New Roman" w:eastAsia="Times New Roman" w:cs="Times New Roman"/>
          <w:b/>
          <w:color w:val="1155CC"/>
          <w:sz w:val="24"/>
          <w:szCs w:val="24"/>
          <w:u w:val="single"/>
          <w:rtl w:val="0"/>
        </w:rPr>
        <w:t>Python LSTM (Long Short-Term Memory Network) for Stock Predictions | DataCamp</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u w:val="none"/>
        </w:rPr>
      </w:pPr>
      <w:r>
        <w:fldChar w:fldCharType="begin"/>
      </w:r>
      <w:r>
        <w:instrText xml:space="preserve"> HYPERLINK "https://medium.datadriveninvestor.com/an-introduction-to-grid-search-ff57adcc0998" \h </w:instrText>
      </w:r>
      <w:r>
        <w:fldChar w:fldCharType="separate"/>
      </w:r>
      <w:r>
        <w:rPr>
          <w:rFonts w:ascii="Times New Roman" w:hAnsi="Times New Roman" w:eastAsia="Times New Roman" w:cs="Times New Roman"/>
          <w:b/>
          <w:color w:val="1155CC"/>
          <w:sz w:val="24"/>
          <w:szCs w:val="24"/>
          <w:u w:val="single"/>
          <w:rtl w:val="0"/>
        </w:rPr>
        <w:t>An introduction to Grid Search. This article will explain in simple… | by Krishni | DataDrivenInvestor</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0" w:afterAutospacing="0"/>
        <w:ind w:left="720" w:hanging="360"/>
        <w:rPr>
          <w:rFonts w:ascii="Times New Roman" w:hAnsi="Times New Roman" w:eastAsia="Times New Roman" w:cs="Times New Roman"/>
          <w:b/>
          <w:u w:val="none"/>
        </w:rPr>
      </w:pPr>
      <w:r>
        <w:fldChar w:fldCharType="begin"/>
      </w:r>
      <w:r>
        <w:instrText xml:space="preserve"> HYPERLINK "https://plotly.com/python/plotly-express/" \h </w:instrText>
      </w:r>
      <w:r>
        <w:fldChar w:fldCharType="separate"/>
      </w:r>
      <w:r>
        <w:rPr>
          <w:rFonts w:ascii="Times New Roman" w:hAnsi="Times New Roman" w:eastAsia="Times New Roman" w:cs="Times New Roman"/>
          <w:b/>
          <w:color w:val="1155CC"/>
          <w:sz w:val="24"/>
          <w:szCs w:val="24"/>
          <w:u w:val="single"/>
          <w:rtl w:val="0"/>
        </w:rPr>
        <w:t>Plotly Express</w:t>
      </w:r>
      <w:r>
        <w:rPr>
          <w:rFonts w:ascii="Times New Roman" w:hAnsi="Times New Roman" w:eastAsia="Times New Roman" w:cs="Times New Roman"/>
          <w:b/>
          <w:color w:val="1155CC"/>
          <w:sz w:val="24"/>
          <w:szCs w:val="24"/>
          <w:u w:val="single"/>
          <w:rtl w:val="0"/>
        </w:rPr>
        <w:fldChar w:fldCharType="end"/>
      </w:r>
    </w:p>
    <w:p>
      <w:pPr>
        <w:numPr>
          <w:ilvl w:val="0"/>
          <w:numId w:val="15"/>
        </w:numPr>
        <w:spacing w:before="0" w:beforeAutospacing="0" w:after="240"/>
        <w:ind w:left="720" w:hanging="360"/>
        <w:rPr>
          <w:rFonts w:ascii="Times New Roman" w:hAnsi="Times New Roman" w:eastAsia="Times New Roman" w:cs="Times New Roman"/>
          <w:b/>
          <w:u w:val="none"/>
        </w:rPr>
      </w:pPr>
      <w:r>
        <w:fldChar w:fldCharType="begin"/>
      </w:r>
      <w:r>
        <w:instrText xml:space="preserve"> HYPERLINK "https://analyticsindiamag.com/hands-on-guide-to-using-yfinance-api-in-python/" \h </w:instrText>
      </w:r>
      <w:r>
        <w:fldChar w:fldCharType="separate"/>
      </w:r>
      <w:r>
        <w:rPr>
          <w:rFonts w:ascii="Times New Roman" w:hAnsi="Times New Roman" w:eastAsia="Times New Roman" w:cs="Times New Roman"/>
          <w:b/>
          <w:color w:val="1155CC"/>
          <w:sz w:val="24"/>
          <w:szCs w:val="24"/>
          <w:u w:val="single"/>
          <w:rtl w:val="0"/>
        </w:rPr>
        <w:t>Hands-On Guide To Using YFinance API In Python</w:t>
      </w:r>
      <w:r>
        <w:rPr>
          <w:rFonts w:ascii="Times New Roman" w:hAnsi="Times New Roman" w:eastAsia="Times New Roman" w:cs="Times New Roman"/>
          <w:b/>
          <w:color w:val="1155CC"/>
          <w:sz w:val="24"/>
          <w:szCs w:val="24"/>
          <w:u w:val="single"/>
          <w:rtl w:val="0"/>
        </w:rPr>
        <w:fldChar w:fldCharType="end"/>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jc w:val="center"/>
        <w:rPr>
          <w:rFonts w:ascii="Times New Roman" w:hAnsi="Times New Roman" w:eastAsia="Times New Roman" w:cs="Times New Roman"/>
        </w:rPr>
      </w:pPr>
      <w:r>
        <w:rPr>
          <w:rFonts w:ascii="Times New Roman" w:hAnsi="Times New Roman" w:eastAsia="Times New Roman" w:cs="Times New Roman"/>
          <w:b/>
          <w:color w:val="CC0000"/>
          <w:sz w:val="34"/>
          <w:szCs w:val="34"/>
        </w:rPr>
        <w:drawing>
          <wp:inline distT="114300" distB="114300" distL="114300" distR="114300">
            <wp:extent cx="5943600" cy="311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5"/>
                    <a:srcRect/>
                    <a:stretch>
                      <a:fillRect/>
                    </a:stretch>
                  </pic:blipFill>
                  <pic:spPr>
                    <a:xfrm>
                      <a:off x="0" y="0"/>
                      <a:ext cx="5943600" cy="3111500"/>
                    </a:xfrm>
                    <a:prstGeom prst="rect">
                      <a:avLst/>
                    </a:prstGeom>
                  </pic:spPr>
                </pic:pic>
              </a:graphicData>
            </a:graphic>
          </wp:inline>
        </w:drawing>
      </w: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r>
      <w:drawing>
        <wp:anchor distT="0" distB="0" distL="0" distR="0" simplePos="0" relativeHeight="251659264" behindDoc="0" locked="0" layoutInCell="1" allowOverlap="1">
          <wp:simplePos x="0" y="0"/>
          <wp:positionH relativeFrom="page">
            <wp:posOffset>5721350</wp:posOffset>
          </wp:positionH>
          <wp:positionV relativeFrom="page">
            <wp:posOffset>108585</wp:posOffset>
          </wp:positionV>
          <wp:extent cx="976630" cy="834390"/>
          <wp:effectExtent l="0" t="0" r="0" b="3810"/>
          <wp:wrapNone/>
          <wp:docPr id="5" name="image1.png" descr="LEAP ACADEMY"/>
          <wp:cNvGraphicFramePr/>
          <a:graphic xmlns:a="http://schemas.openxmlformats.org/drawingml/2006/main">
            <a:graphicData uri="http://schemas.openxmlformats.org/drawingml/2006/picture">
              <pic:pic xmlns:pic="http://schemas.openxmlformats.org/drawingml/2006/picture">
                <pic:nvPicPr>
                  <pic:cNvPr id="5" name="image1.png" descr="LEAP ACADEMY"/>
                  <pic:cNvPicPr preferRelativeResize="0"/>
                </pic:nvPicPr>
                <pic:blipFill>
                  <a:blip r:embed="rId1"/>
                  <a:srcRect/>
                  <a:stretch>
                    <a:fillRect/>
                  </a:stretch>
                </pic:blipFill>
                <pic:spPr>
                  <a:xfrm>
                    <a:off x="0" y="0"/>
                    <a:ext cx="976313" cy="834390"/>
                  </a:xfrm>
                  <a:prstGeom prst="rect">
                    <a:avLst/>
                  </a:prstGeom>
                </pic:spPr>
              </pic:pic>
            </a:graphicData>
          </a:graphic>
        </wp:anchor>
      </w:drawing>
    </w:r>
  </w:p>
  <w:p>
    <w:pPr>
      <w:jc w:val="right"/>
    </w:pPr>
    <w:r>
      <w:rPr>
        <w:rtl w:val="0"/>
      </w:rPr>
      <w:tab/>
    </w:r>
    <w:r>
      <w:rPr>
        <w:rtl w:val="0"/>
      </w:rPr>
      <w:tab/>
    </w:r>
    <w:r>
      <w:rPr>
        <w:rtl w:val="0"/>
      </w:rPr>
      <w:tab/>
    </w:r>
    <w:r>
      <w:rPr>
        <w:rtl w:val="0"/>
      </w:rPr>
      <w:tab/>
    </w:r>
  </w:p>
  <w:p>
    <w:pPr>
      <w:jc w:val="both"/>
      <w:rPr>
        <w:b/>
        <w:sz w:val="13"/>
        <w:szCs w:val="13"/>
        <w:rtl w:val="0"/>
      </w:rPr>
    </w:pPr>
    <w:r>
      <w:rPr>
        <w:b/>
        <w:sz w:val="24"/>
        <w:szCs w:val="24"/>
        <w:rtl w:val="0"/>
      </w:rPr>
      <w:t xml:space="preserve">                   </w:t>
    </w:r>
    <w:r>
      <w:rPr>
        <w:b/>
        <w:rtl w:val="0"/>
      </w:rPr>
      <w:t xml:space="preserve"> STOCKS FORECASTING AND VISUALIZATION USING DASH</w:t>
    </w:r>
  </w:p>
  <w:p>
    <w:pPr>
      <w:jc w:val="both"/>
      <w:rPr>
        <w:rFonts w:hint="default"/>
        <w:b/>
        <w:color w:val="376092" w:themeColor="accent1" w:themeShade="BF"/>
        <w:sz w:val="13"/>
        <w:szCs w:val="13"/>
        <w:rtl w:val="0"/>
        <w:lang w:val="en-IN"/>
      </w:rPr>
    </w:pP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ab/>
    </w:r>
    <w:r>
      <w:rPr>
        <w:rFonts w:hint="default"/>
        <w:b/>
        <w:sz w:val="13"/>
        <w:szCs w:val="13"/>
        <w:rtl w:val="0"/>
        <w:lang w:val="en-IN"/>
      </w:rPr>
      <w:t xml:space="preserve">                  </w:t>
    </w:r>
    <w:r>
      <w:rPr>
        <w:rFonts w:hint="default"/>
        <w:b/>
        <w:color w:val="376092" w:themeColor="accent1" w:themeShade="BF"/>
        <w:sz w:val="13"/>
        <w:szCs w:val="13"/>
        <w:rtl w:val="0"/>
        <w:lang w:val="en-IN"/>
      </w:rPr>
      <w:t xml:space="preserve"> LEAP ACADEMY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color w:val="CC000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color w:val="CC000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DCB93132"/>
    <w:multiLevelType w:val="singleLevel"/>
    <w:tmpl w:val="DCB93132"/>
    <w:lvl w:ilvl="0" w:tentative="0">
      <w:start w:val="5"/>
      <w:numFmt w:val="decimal"/>
      <w:suff w:val="space"/>
      <w:lvlText w:val="%1."/>
      <w:lvlJc w:val="left"/>
    </w:lvl>
  </w:abstractNum>
  <w:abstractNum w:abstractNumId="6">
    <w:nsid w:val="E5057876"/>
    <w:multiLevelType w:val="singleLevel"/>
    <w:tmpl w:val="E5057876"/>
    <w:lvl w:ilvl="0" w:tentative="0">
      <w:start w:val="5"/>
      <w:numFmt w:val="decimal"/>
      <w:suff w:val="space"/>
      <w:lvlText w:val="%1."/>
      <w:lvlJc w:val="left"/>
    </w:lvl>
  </w:abstractNum>
  <w:abstractNum w:abstractNumId="7">
    <w:nsid w:val="0053208E"/>
    <w:multiLevelType w:val="multilevel"/>
    <w:tmpl w:val="0053208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0248C179"/>
    <w:multiLevelType w:val="multilevel"/>
    <w:tmpl w:val="0248C179"/>
    <w:lvl w:ilvl="0" w:tentative="0">
      <w:start w:val="1"/>
      <w:numFmt w:val="bullet"/>
      <w:lvlText w:val="●"/>
      <w:lvlJc w:val="left"/>
      <w:pPr>
        <w:ind w:left="720" w:hanging="360"/>
      </w:pPr>
      <w:rPr>
        <w:rFonts w:ascii="Arial" w:hAnsi="Arial" w:eastAsia="Arial" w:cs="Arial"/>
        <w:b/>
        <w:color w:val="CC000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3D62ECE"/>
    <w:multiLevelType w:val="multilevel"/>
    <w:tmpl w:val="03D62ECE"/>
    <w:lvl w:ilvl="0" w:tentative="0">
      <w:start w:val="1"/>
      <w:numFmt w:val="bullet"/>
      <w:lvlText w:val="●"/>
      <w:lvlJc w:val="left"/>
      <w:pPr>
        <w:ind w:left="720" w:hanging="360"/>
      </w:pPr>
      <w:rPr>
        <w:color w:val="CC000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25B654F3"/>
    <w:multiLevelType w:val="multilevel"/>
    <w:tmpl w:val="25B654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72183CF9"/>
    <w:multiLevelType w:val="multilevel"/>
    <w:tmpl w:val="72183CF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7"/>
  </w:num>
  <w:num w:numId="2">
    <w:abstractNumId w:val="4"/>
  </w:num>
  <w:num w:numId="3">
    <w:abstractNumId w:val="12"/>
  </w:num>
  <w:num w:numId="4">
    <w:abstractNumId w:val="2"/>
  </w:num>
  <w:num w:numId="5">
    <w:abstractNumId w:val="6"/>
  </w:num>
  <w:num w:numId="6">
    <w:abstractNumId w:val="1"/>
  </w:num>
  <w:num w:numId="7">
    <w:abstractNumId w:val="9"/>
  </w:num>
  <w:num w:numId="8">
    <w:abstractNumId w:val="10"/>
  </w:num>
  <w:num w:numId="9">
    <w:abstractNumId w:val="14"/>
  </w:num>
  <w:num w:numId="10">
    <w:abstractNumId w:val="8"/>
  </w:num>
  <w:num w:numId="11">
    <w:abstractNumId w:val="0"/>
  </w:num>
  <w:num w:numId="12">
    <w:abstractNumId w:val="11"/>
  </w:num>
  <w:num w:numId="13">
    <w:abstractNumId w:val="13"/>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3F79CE"/>
    <w:rsid w:val="02E909E2"/>
    <w:rsid w:val="06C26A33"/>
    <w:rsid w:val="270246F3"/>
    <w:rsid w:val="2D403136"/>
    <w:rsid w:val="356E282C"/>
    <w:rsid w:val="36F8526B"/>
    <w:rsid w:val="4F7D38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Office_11.2.0.11130_F1E327BC-269C-435d-A152-05C5408002CA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2022-05-21T03:48:00Z</dcterms:created>
  <dc:creator>Heena</dc:creator>
  <cp:lastModifiedBy>Heena Nawaz</cp:lastModifiedBy>
  <dcterms:modified xsi:type="dcterms:W3CDTF">2022-05-21T06:03:02Z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82BCFE942F5F454080266C4563BD6154</vt:lpwstr>
  </property>
</Properties>
</file>